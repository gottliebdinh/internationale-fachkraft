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F652" w14:textId="491D5651" w:rsidR="006D564B" w:rsidRDefault="00797912" w:rsidP="004835F8">
      <w:pPr>
        <w:ind w:right="-3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901E42" wp14:editId="7D6CF3E7">
            <wp:simplePos x="0" y="0"/>
            <wp:positionH relativeFrom="column">
              <wp:posOffset>5230368</wp:posOffset>
            </wp:positionH>
            <wp:positionV relativeFrom="paragraph">
              <wp:posOffset>-128016</wp:posOffset>
            </wp:positionV>
            <wp:extent cx="1318895" cy="1696720"/>
            <wp:effectExtent l="0" t="0" r="1905" b="508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8" b="7118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696720"/>
                    </a:xfrm>
                    <a:prstGeom prst="teardrop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7D7" w:rsidRPr="0005611B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1047C2F" wp14:editId="05854E4D">
                <wp:simplePos x="0" y="0"/>
                <wp:positionH relativeFrom="column">
                  <wp:posOffset>2548393</wp:posOffset>
                </wp:positionH>
                <wp:positionV relativeFrom="paragraph">
                  <wp:posOffset>4782710</wp:posOffset>
                </wp:positionV>
                <wp:extent cx="4175760" cy="4222142"/>
                <wp:effectExtent l="0" t="0" r="0" b="6985"/>
                <wp:wrapNone/>
                <wp:docPr id="49" name="Gruppieren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4222142"/>
                          <a:chOff x="0" y="0"/>
                          <a:chExt cx="3969799" cy="1853275"/>
                        </a:xfrm>
                      </wpg:grpSpPr>
                      <wps:wsp>
                        <wps:cNvPr id="50" name="Textfeld 50"/>
                        <wps:cNvSpPr txBox="1"/>
                        <wps:spPr>
                          <a:xfrm>
                            <a:off x="0" y="1"/>
                            <a:ext cx="3959860" cy="18077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  <a:alpha val="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073B52" w14:textId="77777777" w:rsidR="0005611B" w:rsidRPr="00B94220" w:rsidRDefault="0005611B" w:rsidP="0005611B">
                              <w:pPr>
                                <w:spacing w:before="120" w:after="120" w:line="276" w:lineRule="auto"/>
                                <w:jc w:val="right"/>
                                <w:rPr>
                                  <w:rFonts w:ascii="Georgia" w:hAnsi="Georgia" w:cs="Times New Roman (Textkörper CS)"/>
                                  <w:caps/>
                                  <w:color w:val="FFFFFF" w:themeColor="background1"/>
                                  <w:spacing w:val="260"/>
                                  <w:sz w:val="52"/>
                                  <w:szCs w:val="6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feld 51"/>
                        <wps:cNvSpPr txBox="1"/>
                        <wps:spPr>
                          <a:xfrm>
                            <a:off x="9938" y="0"/>
                            <a:ext cx="3959861" cy="1853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975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61"/>
                                <w:gridCol w:w="4585"/>
                              </w:tblGrid>
                              <w:tr w:rsidR="0005611B" w:rsidRPr="00E14353" w14:paraId="28F97687" w14:textId="77777777" w:rsidTr="004C47BD">
                                <w:trPr>
                                  <w:trHeight w:val="557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3E7BA86F" w14:textId="77777777" w:rsidR="0005611B" w:rsidRPr="0097507F" w:rsidRDefault="0005611B" w:rsidP="0097507F">
                                    <w:pPr>
                                      <w:spacing w:before="360" w:after="360"/>
                                      <w:jc w:val="center"/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>Schulischer</w:t>
                                    </w:r>
                                    <w:r w:rsidRPr="0097507F"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 xml:space="preserve"> Werdegang</w:t>
                                    </w:r>
                                  </w:p>
                                </w:tc>
                              </w:tr>
                              <w:tr w:rsidR="0005611B" w:rsidRPr="008F781F" w14:paraId="3F970BC0" w14:textId="77777777" w:rsidTr="004C47BD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544E879" w14:textId="77777777" w:rsidR="0005611B" w:rsidRPr="008F781F" w:rsidRDefault="0005611B" w:rsidP="00974DD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13199A" w14:paraId="08A4743D" w14:textId="77777777" w:rsidTr="004C47BD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20AA9B85" w14:textId="5C397B0D" w:rsidR="0005611B" w:rsidRPr="0068086B" w:rsidRDefault="00603E8F" w:rsidP="00511ED1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</w:t>
                                    </w:r>
                                    <w:r w:rsidR="00B94749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9</w:t>
                                    </w:r>
                                    <w:r w:rsidR="004C47BD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/20</w:t>
                                    </w:r>
                                    <w:r w:rsidR="00B47950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4</w:t>
                                    </w:r>
                                    <w:r w:rsidR="004C47BD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</w:t>
                                    </w:r>
                                    <w:r w:rsidR="00B47950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jetzt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281B075A" w14:textId="0D8C7EB9" w:rsidR="004C47BD" w:rsidRPr="0068086B" w:rsidRDefault="00B47950" w:rsidP="00511ED1">
                                    <w:pPr>
                                      <w:spacing w:after="120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Teilnahme an </w:t>
                                    </w:r>
                                    <w:r w:rsidR="00206754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Deutschk</w:t>
                                    </w: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ursen</w:t>
                                    </w:r>
                                    <w:r w:rsidR="004C47BD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| </w:t>
                                    </w: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Sprach</w:t>
                                    </w:r>
                                    <w:r w:rsidR="00B94749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zentren</w:t>
                                    </w: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Hanoi, Vietnam</w:t>
                                    </w:r>
                                  </w:p>
                                  <w:p w14:paraId="0F4296EB" w14:textId="1D4ACD34" w:rsidR="0005611B" w:rsidRPr="0068086B" w:rsidRDefault="00121B5F" w:rsidP="00511ED1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after="12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Deutschzertifikat</w:t>
                                    </w:r>
                                    <w:proofErr w:type="spellEnd"/>
                                    <w:r w:rsidR="00B47950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856BE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B1</w:t>
                                    </w:r>
                                  </w:p>
                                </w:tc>
                              </w:tr>
                              <w:tr w:rsidR="0005611B" w:rsidRPr="00114611" w14:paraId="23DD16F3" w14:textId="77777777" w:rsidTr="004C47BD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4B28BB90" w14:textId="5F1DBF80" w:rsidR="00511ED1" w:rsidRPr="0068086B" w:rsidRDefault="00603E8F" w:rsidP="00B94749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</w:t>
                                    </w:r>
                                    <w:r w:rsidR="0006685B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</w:t>
                                    </w:r>
                                    <w:r w:rsidR="00511ED1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06/20</w:t>
                                    </w:r>
                                    <w:r w:rsidR="00206754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4</w:t>
                                    </w:r>
                                  </w:p>
                                  <w:p w14:paraId="5B1FD6BD" w14:textId="77777777" w:rsidR="002527D7" w:rsidRPr="0068086B" w:rsidRDefault="002527D7" w:rsidP="00206754">
                                    <w:p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50967443" w14:textId="77777777" w:rsidR="002527D7" w:rsidRPr="0068086B" w:rsidRDefault="002527D7" w:rsidP="002527D7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30EC1550" w14:textId="3E811D20" w:rsidR="002527D7" w:rsidRPr="0068086B" w:rsidRDefault="002527D7" w:rsidP="00206754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09/201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7</w:t>
                                    </w: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06/20</w:t>
                                    </w:r>
                                    <w:r w:rsidR="0006685B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</w:t>
                                    </w:r>
                                  </w:p>
                                  <w:p w14:paraId="6BFA7E7E" w14:textId="77777777" w:rsidR="002527D7" w:rsidRPr="0068086B" w:rsidRDefault="002527D7" w:rsidP="002527D7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03D39F37" w14:textId="77777777" w:rsidR="002527D7" w:rsidRPr="0068086B" w:rsidRDefault="002527D7" w:rsidP="002527D7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41328AA2" w14:textId="77777777" w:rsidR="0054512C" w:rsidRPr="0068086B" w:rsidRDefault="0054512C" w:rsidP="002527D7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280C0AD9" w14:textId="6771C471" w:rsidR="00511ED1" w:rsidRPr="0068086B" w:rsidRDefault="002527D7" w:rsidP="002527D7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09/20</w:t>
                                    </w:r>
                                    <w:r w:rsidR="0006685B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06/201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0B2E525E" w14:textId="78CC78FC" w:rsidR="00511ED1" w:rsidRPr="0068086B" w:rsidRDefault="00603E8F" w:rsidP="00114611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</w:pP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>Abitur</w:t>
                                    </w:r>
                                    <w:r w:rsidR="00A0170D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 xml:space="preserve"> </w:t>
                                    </w:r>
                                    <w:r w:rsidR="00511ED1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 xml:space="preserve">| </w:t>
                                    </w:r>
                                    <w:r w:rsidR="00206754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 xml:space="preserve">Gymnasium </w:t>
                                    </w:r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>Le Chan, Quang Ninh</w:t>
                                    </w:r>
                                    <w:r w:rsidR="00A0170D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>,</w:t>
                                    </w:r>
                                    <w:r w:rsidR="00B47950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en-GB"/>
                                      </w:rPr>
                                      <w:t xml:space="preserve"> Vietnam</w:t>
                                    </w:r>
                                  </w:p>
                                  <w:p w14:paraId="0C6ABD0A" w14:textId="1ECF37E2" w:rsidR="00511ED1" w:rsidRPr="0068086B" w:rsidRDefault="0068086B" w:rsidP="00114611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Abschluss</w:t>
                                    </w: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vi-VN"/>
                                      </w:rPr>
                                      <w:t>: Abitur</w:t>
                                    </w:r>
                                  </w:p>
                                  <w:p w14:paraId="593F257E" w14:textId="77777777" w:rsidR="002527D7" w:rsidRPr="0068086B" w:rsidRDefault="002527D7" w:rsidP="002527D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74A368F3" w14:textId="7F597101" w:rsidR="002527D7" w:rsidRPr="0068086B" w:rsidRDefault="002527D7" w:rsidP="002527D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Sekundärabschluss | Realschule </w:t>
                                    </w:r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Binh Duong, Quang </w:t>
                                    </w:r>
                                    <w:proofErr w:type="spellStart"/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Ninh</w:t>
                                    </w:r>
                                    <w:proofErr w:type="spellEnd"/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  <w:p w14:paraId="3BFE3268" w14:textId="7D9A6238" w:rsidR="002527D7" w:rsidRPr="0068086B" w:rsidRDefault="002527D7" w:rsidP="002527D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Abschlussnote</w:t>
                                    </w:r>
                                    <w:proofErr w:type="spellEnd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 2,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  <w:p w14:paraId="37483298" w14:textId="77777777" w:rsidR="0054512C" w:rsidRPr="0068086B" w:rsidRDefault="0054512C" w:rsidP="002527D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  <w:p w14:paraId="3E33544D" w14:textId="25513418" w:rsidR="002527D7" w:rsidRPr="0068086B" w:rsidRDefault="002527D7" w:rsidP="002527D7">
                                    <w:pPr>
                                      <w:spacing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Grundschulabschluss | Grundschule </w:t>
                                    </w:r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Binh Duong, Quang </w:t>
                                    </w:r>
                                    <w:proofErr w:type="spellStart"/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Ninh</w:t>
                                    </w:r>
                                    <w:proofErr w:type="spellEnd"/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  <w:p w14:paraId="5235D395" w14:textId="7102B153" w:rsidR="002527D7" w:rsidRPr="0068086B" w:rsidRDefault="002527D7" w:rsidP="002527D7">
                                    <w:pPr>
                                      <w:pStyle w:val="Kopfzeile"/>
                                      <w:numPr>
                                        <w:ilvl w:val="0"/>
                                        <w:numId w:val="1"/>
                                      </w:numPr>
                                      <w:spacing w:line="276" w:lineRule="auto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Abschlussnote</w:t>
                                    </w:r>
                                    <w:proofErr w:type="spellEnd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 2,</w:t>
                                    </w:r>
                                    <w:r w:rsidR="0054512C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  <w:p w14:paraId="7F776EA8" w14:textId="013641D3" w:rsidR="00511ED1" w:rsidRPr="0068086B" w:rsidRDefault="00511ED1" w:rsidP="00A0170D">
                                    <w:pPr>
                                      <w:pStyle w:val="Kopfzeile"/>
                                      <w:spacing w:after="120"/>
                                      <w:ind w:left="284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527D7" w:rsidRPr="00114611" w14:paraId="77813826" w14:textId="77777777" w:rsidTr="004C47BD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520E3482" w14:textId="77777777" w:rsidR="002527D7" w:rsidRPr="004C47BD" w:rsidRDefault="002527D7" w:rsidP="00511ED1">
                                    <w:pPr>
                                      <w:spacing w:line="276" w:lineRule="auto"/>
                                      <w:jc w:val="right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060135FF" w14:textId="77777777" w:rsidR="002527D7" w:rsidRPr="00121B5F" w:rsidRDefault="002527D7" w:rsidP="00511ED1">
                                    <w:pPr>
                                      <w:spacing w:after="120" w:line="276" w:lineRule="auto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114611" w14:paraId="6CF1C2D3" w14:textId="77777777" w:rsidTr="004C47BD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7687232" w14:textId="77777777" w:rsidR="0005611B" w:rsidRPr="008F781F" w:rsidRDefault="0005611B" w:rsidP="0008759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CC109E" w14:textId="2833E583" w:rsidR="0005611B" w:rsidRPr="008F781F" w:rsidRDefault="004C47BD" w:rsidP="0005611B">
                              <w:pPr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47C2F" id="Gruppieren 49" o:spid="_x0000_s1026" style="position:absolute;margin-left:200.65pt;margin-top:376.6pt;width:328.8pt;height:332.45pt;z-index:251703296;mso-width-relative:margin;mso-height-relative:margin" coordsize="39697,18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CR99wIAAJEIAAAOAAAAZHJzL2Uyb0RvYy54bWzcll9P2zAQwN8n7TtYfh9p0r+JSFEHA01i&#13;&#10;gAQTz67jNJEc27PdJuzT72wnhQJ7gEnTtJfUPp/vfD/fnXt80jUc7Zg2tRQ5jo9GGDFBZVGLTY6/&#13;&#10;351/WmBkLBEF4VKwHD8wg0+WHz8ctypjiawkL5hGYESYrFU5rqxVWRQZWrGGmCOpmIDFUuqGWJjq&#13;&#10;TVRo0oL1hkfJaDSLWqkLpSVlxoD0LCzipbdfloza67I0zCKeYzib9V/tv2v3jZbHJNtooqqa9scg&#13;&#10;7zhFQ2oBTvemzoglaKvrF6aammppZGmPqGwiWZY1ZT4GiCYePYvmQsut8rFssnaj9pgA7TNO7zZL&#13;&#10;r3YXWt2qGw0kWrUBFn7mYulK3bhfOCXqPLKHPTLWWURBOInn0/kMyFJYmyRJEk+SAJVWQP7FPlp9&#13;&#10;6XeO01k6T9OwM15Mx8l86nZGg+Po4DitggQxjwzMnzG4rYhiHq3JgMGNRnWR4ykEIkgDeXoHAZaM&#13;&#10;FwhEnoxXc5yQ7T5LiDwe5AaEv8XltUg24Bqn03Qx4IoXo/l85O3vgyaZ0sZeMNkgN8ixhhT2mUV2&#13;&#10;l8YGPoOK82okr4vzmnM/cWXDTrlGOwIJv94kfivfNt9kEWTJdBRckoxwVZEgHYRwDl96zoa/igPz&#13;&#10;XKA2x7MxMHHehHR+w5G4AHV3R4GGG9lu3fXo1rJ4AHJahvozip7XEN0lMfaGaCg44A5NxF7Dp+QS&#13;&#10;nMh+hFEl9c/X5E4fcgBWMWqhgHNsfmyJZhjxrwKyI40nE1fxfjKZzhOY6Kcr66crYtucSkAWQ7tS&#13;&#10;1A+dvuXDsNSyuYdes3JeYYkICr6B8TA8taGtQK+ibLXySlDjithLcauoM+2gubu76+6JVv0FW8iN&#13;&#10;KznkI9zK4T0H3YB7tbWyrH0SOMCBas8dasMV8N8oEmD0vEj2xQC19JYiSdMxPBAv20qoE3Dk2spr&#13;&#10;zeHNdbJPVpK9PY19c9jH+B9ns/2Xstk/APDu+UbUv9HuYX0699n/+E9i+QsAAP//AwBQSwMEFAAG&#13;&#10;AAgAAAAhAPqYayPnAAAAEgEAAA8AAABkcnMvZG93bnJldi54bWxMT8tOwzAQvCPxD9YicaOOmwZC&#13;&#10;GqeqyuNUIdEiIW7beJtEje0odpP073FPcFntambnka8m3bKBetdYI0HMImBkSqsaU0n42r89pMCc&#13;&#10;R6OwtYYkXMjBqri9yTFTdjSfNOx8xYKIcRlKqL3vMs5dWZNGN7MdmYAdba/Rh7OvuOpxDOK65fMo&#13;&#10;euQaGxMcauxoU1N52p21hPcRx3UsXoft6bi5/OyTj++tICnv76aXZRjrJTBPk//7gGuHkB+KEOxg&#13;&#10;z0Y51kpYRCIOVAlPSTwHdmVESfoM7BC2hUgF8CLn/6sUvwAAAP//AwBQSwECLQAUAAYACAAAACEA&#13;&#10;toM4kv4AAADhAQAAEwAAAAAAAAAAAAAAAAAAAAAAW0NvbnRlbnRfVHlwZXNdLnhtbFBLAQItABQA&#13;&#10;BgAIAAAAIQA4/SH/1gAAAJQBAAALAAAAAAAAAAAAAAAAAC8BAABfcmVscy8ucmVsc1BLAQItABQA&#13;&#10;BgAIAAAAIQAcxCR99wIAAJEIAAAOAAAAAAAAAAAAAAAAAC4CAABkcnMvZTJvRG9jLnhtbFBLAQIt&#13;&#10;ABQABgAIAAAAIQD6mGsj5wAAABIBAAAPAAAAAAAAAAAAAAAAAFEFAABkcnMvZG93bnJldi54bWxQ&#13;&#10;SwUGAAAAAAQABADzAAAAZQ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50" o:spid="_x0000_s1027" type="#_x0000_t202" style="position:absolute;width:39598;height:1807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dCMxwAAAOAAAAAPAAAAZHJzL2Rvd25yZXYueG1sRI/RasJA&#13;&#10;EEXfC/2HZQp9q5u2KBJdxbZIC1Ix0Q8YsmMSzM6mu1uNf995EPoycBnuuZz5cnCdOlOIrWcDz6MM&#13;&#10;FHHlbcu1gcN+/TQFFROyxc4zGbhShOXi/m6OufUXLuhcploJhGOOBpqU+lzrWDXkMI58Tyy/ow8O&#13;&#10;k8RQaxvwInDX6Zcsm2iHLctCgz29N1Sdyl9noN4UiXfXn9dYbMtJ+R34bT3+NObxYfiYyVnNQCUa&#13;&#10;0n/jhviyBsaiIEIiA3rxBwAA//8DAFBLAQItABQABgAIAAAAIQDb4fbL7gAAAIUBAAATAAAAAAAA&#13;&#10;AAAAAAAAAAAAAABbQ29udGVudF9UeXBlc10ueG1sUEsBAi0AFAAGAAgAAAAhAFr0LFu/AAAAFQEA&#13;&#10;AAsAAAAAAAAAAAAAAAAAHwEAAF9yZWxzLy5yZWxzUEsBAi0AFAAGAAgAAAAhAK+90IzHAAAA4AAA&#13;&#10;AA8AAAAAAAAAAAAAAAAABwIAAGRycy9kb3ducmV2LnhtbFBLBQYAAAAAAwADALcAAAD7AgAAAAA=&#13;&#10;" fillcolor="#393737 [814]" stroked="f" strokeweight=".5pt">
                  <v:fill opacity="3341f"/>
                  <v:textbox>
                    <w:txbxContent>
                      <w:p w14:paraId="66073B52" w14:textId="77777777" w:rsidR="0005611B" w:rsidRPr="00B94220" w:rsidRDefault="0005611B" w:rsidP="0005611B">
                        <w:pPr>
                          <w:spacing w:before="120" w:after="120" w:line="276" w:lineRule="auto"/>
                          <w:jc w:val="right"/>
                          <w:rPr>
                            <w:rFonts w:ascii="Georgia" w:hAnsi="Georgia" w:cs="Times New Roman (Textkörper CS)"/>
                            <w:caps/>
                            <w:color w:val="FFFFFF" w:themeColor="background1"/>
                            <w:spacing w:val="260"/>
                            <w:sz w:val="52"/>
                            <w:szCs w:val="68"/>
                          </w:rPr>
                        </w:pPr>
                      </w:p>
                    </w:txbxContent>
                  </v:textbox>
                </v:shape>
                <v:shape id="Textfeld 51" o:spid="_x0000_s1028" type="#_x0000_t202" style="position:absolute;left:99;width:39598;height:18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+ciyAAAAOAAAAAPAAAAZHJzL2Rvd25yZXYueG1sRI9Bi8Iw&#13;&#10;FITvwv6H8Ba8aaqgSDWKdBFF9KD2sre3zbMt27zUJmr115uFBS8DwzDfMLNFaypxo8aVlhUM+hEI&#13;&#10;4szqknMF6WnVm4BwHlljZZkUPMjBYv7RmWGs7Z0PdDv6XAQIuxgVFN7XsZQuK8ig69uaOGRn2xj0&#13;&#10;wTa51A3eA9xUchhFY2mw5LBQYE1JQdnv8WoUbJPVHg8/QzN5Vsl6d17Wl/R7pFT3s/2aBllOQXhq&#13;&#10;/bvxj9hoBaMB/B0KZ0DOXwAAAP//AwBQSwECLQAUAAYACAAAACEA2+H2y+4AAACFAQAAEwAAAAAA&#13;&#10;AAAAAAAAAAAAAAAAW0NvbnRlbnRfVHlwZXNdLnhtbFBLAQItABQABgAIAAAAIQBa9CxbvwAAABUB&#13;&#10;AAALAAAAAAAAAAAAAAAAAB8BAABfcmVscy8ucmVsc1BLAQItABQABgAIAAAAIQDrd+ci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975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661"/>
                          <w:gridCol w:w="4585"/>
                        </w:tblGrid>
                        <w:tr w:rsidR="0005611B" w:rsidRPr="00E14353" w14:paraId="28F97687" w14:textId="77777777" w:rsidTr="004C47BD">
                          <w:trPr>
                            <w:trHeight w:val="557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3E7BA86F" w14:textId="77777777" w:rsidR="0005611B" w:rsidRPr="0097507F" w:rsidRDefault="0005611B" w:rsidP="0097507F">
                              <w:pPr>
                                <w:spacing w:before="360" w:after="360"/>
                                <w:jc w:val="center"/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>Schulischer</w:t>
                              </w:r>
                              <w:r w:rsidRPr="0097507F"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 xml:space="preserve"> Werdegang</w:t>
                              </w:r>
                            </w:p>
                          </w:tc>
                        </w:tr>
                        <w:tr w:rsidR="0005611B" w:rsidRPr="008F781F" w14:paraId="3F970BC0" w14:textId="77777777" w:rsidTr="004C47BD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0544E879" w14:textId="77777777" w:rsidR="0005611B" w:rsidRPr="008F781F" w:rsidRDefault="0005611B" w:rsidP="00974DD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13199A" w14:paraId="08A4743D" w14:textId="77777777" w:rsidTr="004C47BD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20AA9B85" w14:textId="5C397B0D" w:rsidR="0005611B" w:rsidRPr="0068086B" w:rsidRDefault="00603E8F" w:rsidP="00511ED1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</w:t>
                              </w:r>
                              <w:r w:rsidR="00B94749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9</w:t>
                              </w:r>
                              <w:r w:rsidR="004C47BD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/20</w:t>
                              </w:r>
                              <w:r w:rsidR="00B47950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4</w:t>
                              </w:r>
                              <w:r w:rsidR="004C47BD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</w:t>
                              </w:r>
                              <w:r w:rsidR="00B47950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jetzt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281B075A" w14:textId="0D8C7EB9" w:rsidR="004C47BD" w:rsidRPr="0068086B" w:rsidRDefault="00B47950" w:rsidP="00511ED1">
                              <w:pPr>
                                <w:spacing w:after="120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Teilnahme an </w:t>
                              </w:r>
                              <w:r w:rsidR="00206754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Deutschk</w:t>
                              </w: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ursen</w:t>
                              </w:r>
                              <w:r w:rsidR="004C47BD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| </w:t>
                              </w: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Sprach</w:t>
                              </w:r>
                              <w:r w:rsidR="00B94749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zentren</w:t>
                              </w: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Hanoi, Vietnam</w:t>
                              </w:r>
                            </w:p>
                            <w:p w14:paraId="0F4296EB" w14:textId="1D4ACD34" w:rsidR="0005611B" w:rsidRPr="0068086B" w:rsidRDefault="00121B5F" w:rsidP="00511ED1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after="12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Deutschzertifikat</w:t>
                              </w:r>
                              <w:proofErr w:type="spellEnd"/>
                              <w:r w:rsidR="00B47950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856BE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B1</w:t>
                              </w:r>
                            </w:p>
                          </w:tc>
                        </w:tr>
                        <w:tr w:rsidR="0005611B" w:rsidRPr="00114611" w14:paraId="23DD16F3" w14:textId="77777777" w:rsidTr="004C47BD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4B28BB90" w14:textId="5F1DBF80" w:rsidR="00511ED1" w:rsidRPr="0068086B" w:rsidRDefault="00603E8F" w:rsidP="00B94749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</w:t>
                              </w:r>
                              <w:r w:rsidR="0006685B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  <w:r w:rsidR="00511ED1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06/20</w:t>
                              </w:r>
                              <w:r w:rsidR="00206754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4</w:t>
                              </w:r>
                            </w:p>
                            <w:p w14:paraId="5B1FD6BD" w14:textId="77777777" w:rsidR="002527D7" w:rsidRPr="0068086B" w:rsidRDefault="002527D7" w:rsidP="00206754">
                              <w:p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50967443" w14:textId="77777777" w:rsidR="002527D7" w:rsidRPr="0068086B" w:rsidRDefault="002527D7" w:rsidP="002527D7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30EC1550" w14:textId="3E811D20" w:rsidR="002527D7" w:rsidRPr="0068086B" w:rsidRDefault="002527D7" w:rsidP="00206754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09/201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7</w:t>
                              </w: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06/20</w:t>
                              </w:r>
                              <w:r w:rsidR="0006685B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</w:p>
                            <w:p w14:paraId="6BFA7E7E" w14:textId="77777777" w:rsidR="002527D7" w:rsidRPr="0068086B" w:rsidRDefault="002527D7" w:rsidP="002527D7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03D39F37" w14:textId="77777777" w:rsidR="002527D7" w:rsidRPr="0068086B" w:rsidRDefault="002527D7" w:rsidP="002527D7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41328AA2" w14:textId="77777777" w:rsidR="0054512C" w:rsidRPr="0068086B" w:rsidRDefault="0054512C" w:rsidP="002527D7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280C0AD9" w14:textId="6771C471" w:rsidR="00511ED1" w:rsidRPr="0068086B" w:rsidRDefault="002527D7" w:rsidP="002527D7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09/20</w:t>
                              </w:r>
                              <w:r w:rsidR="0006685B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06/201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0B2E525E" w14:textId="78CC78FC" w:rsidR="00511ED1" w:rsidRPr="0068086B" w:rsidRDefault="00603E8F" w:rsidP="00114611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>Abitur</w:t>
                              </w:r>
                              <w:r w:rsidR="00A0170D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 xml:space="preserve"> </w:t>
                              </w:r>
                              <w:r w:rsidR="00511ED1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 xml:space="preserve">| </w:t>
                              </w:r>
                              <w:r w:rsidR="00206754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 xml:space="preserve">Gymnasium </w:t>
                              </w:r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>Le Chan, Quang Ninh</w:t>
                              </w:r>
                              <w:r w:rsidR="00A0170D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>,</w:t>
                              </w:r>
                              <w:r w:rsidR="00B47950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GB"/>
                                </w:rPr>
                                <w:t xml:space="preserve"> Vietnam</w:t>
                              </w:r>
                            </w:p>
                            <w:p w14:paraId="0C6ABD0A" w14:textId="1ECF37E2" w:rsidR="00511ED1" w:rsidRPr="0068086B" w:rsidRDefault="0068086B" w:rsidP="00114611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Abschluss</w:t>
                              </w: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vi-VN"/>
                                </w:rPr>
                                <w:t>: Abitur</w:t>
                              </w:r>
                            </w:p>
                            <w:p w14:paraId="593F257E" w14:textId="77777777" w:rsidR="002527D7" w:rsidRPr="0068086B" w:rsidRDefault="002527D7" w:rsidP="002527D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74A368F3" w14:textId="7F597101" w:rsidR="002527D7" w:rsidRPr="0068086B" w:rsidRDefault="002527D7" w:rsidP="002527D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Sekundärabschluss | Realschule </w:t>
                              </w:r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Binh Duong, Quang </w:t>
                              </w:r>
                              <w:proofErr w:type="spellStart"/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Ninh</w:t>
                              </w:r>
                              <w:proofErr w:type="spellEnd"/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  <w:p w14:paraId="3BFE3268" w14:textId="7D9A6238" w:rsidR="002527D7" w:rsidRPr="0068086B" w:rsidRDefault="002527D7" w:rsidP="002527D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Abschlussnote</w:t>
                              </w:r>
                              <w:proofErr w:type="spellEnd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 2,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  <w:p w14:paraId="37483298" w14:textId="77777777" w:rsidR="0054512C" w:rsidRPr="0068086B" w:rsidRDefault="0054512C" w:rsidP="002527D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  <w:p w14:paraId="3E33544D" w14:textId="25513418" w:rsidR="002527D7" w:rsidRPr="0068086B" w:rsidRDefault="002527D7" w:rsidP="002527D7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Grundschulabschluss | Grundschule </w:t>
                              </w:r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Binh Duong, Quang </w:t>
                              </w:r>
                              <w:proofErr w:type="spellStart"/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Ninh</w:t>
                              </w:r>
                              <w:proofErr w:type="spellEnd"/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  <w:p w14:paraId="5235D395" w14:textId="7102B153" w:rsidR="002527D7" w:rsidRPr="0068086B" w:rsidRDefault="002527D7" w:rsidP="002527D7">
                              <w:pPr>
                                <w:pStyle w:val="Kopfzeile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Abschlussnote</w:t>
                              </w:r>
                              <w:proofErr w:type="spellEnd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 2,</w:t>
                              </w:r>
                              <w:r w:rsidR="0054512C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  <w:p w14:paraId="7F776EA8" w14:textId="013641D3" w:rsidR="00511ED1" w:rsidRPr="0068086B" w:rsidRDefault="00511ED1" w:rsidP="00A0170D">
                              <w:pPr>
                                <w:pStyle w:val="Kopfzeile"/>
                                <w:spacing w:after="120"/>
                                <w:ind w:left="284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527D7" w:rsidRPr="00114611" w14:paraId="77813826" w14:textId="77777777" w:rsidTr="004C47BD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520E3482" w14:textId="77777777" w:rsidR="002527D7" w:rsidRPr="004C47BD" w:rsidRDefault="002527D7" w:rsidP="00511ED1">
                              <w:pPr>
                                <w:spacing w:line="276" w:lineRule="auto"/>
                                <w:jc w:val="right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060135FF" w14:textId="77777777" w:rsidR="002527D7" w:rsidRPr="00121B5F" w:rsidRDefault="002527D7" w:rsidP="00511ED1">
                              <w:pPr>
                                <w:spacing w:after="120" w:line="276" w:lineRule="auto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05611B" w:rsidRPr="00114611" w14:paraId="6CF1C2D3" w14:textId="77777777" w:rsidTr="004C47BD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7687232" w14:textId="77777777" w:rsidR="0005611B" w:rsidRPr="008F781F" w:rsidRDefault="0005611B" w:rsidP="0008759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11CC109E" w14:textId="2833E583" w:rsidR="0005611B" w:rsidRPr="008F781F" w:rsidRDefault="004C47BD" w:rsidP="0005611B">
                        <w:pPr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1B5F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205A9BB" wp14:editId="15D349AA">
                <wp:simplePos x="0" y="0"/>
                <wp:positionH relativeFrom="column">
                  <wp:posOffset>2647950</wp:posOffset>
                </wp:positionH>
                <wp:positionV relativeFrom="paragraph">
                  <wp:posOffset>8788400</wp:posOffset>
                </wp:positionV>
                <wp:extent cx="3959225" cy="1003300"/>
                <wp:effectExtent l="0" t="12700" r="15875" b="0"/>
                <wp:wrapNone/>
                <wp:docPr id="53" name="Gruppieren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9225" cy="1003300"/>
                          <a:chOff x="0" y="0"/>
                          <a:chExt cx="3959225" cy="1008685"/>
                        </a:xfrm>
                      </wpg:grpSpPr>
                      <wpg:grpSp>
                        <wpg:cNvPr id="54" name="Gruppieren 54"/>
                        <wpg:cNvGrpSpPr/>
                        <wpg:grpSpPr>
                          <a:xfrm>
                            <a:off x="0" y="0"/>
                            <a:ext cx="3959225" cy="1008685"/>
                            <a:chOff x="-5715" y="0"/>
                            <a:chExt cx="6660120" cy="1301174"/>
                          </a:xfrm>
                        </wpg:grpSpPr>
                        <wps:wsp>
                          <wps:cNvPr id="55" name="Textfeld 55"/>
                          <wps:cNvSpPr txBox="1"/>
                          <wps:spPr>
                            <a:xfrm>
                              <a:off x="2814289" y="124462"/>
                              <a:ext cx="3839365" cy="11767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660019" w14:textId="77777777" w:rsidR="00856BEC" w:rsidRPr="00121B5F" w:rsidRDefault="00856BEC" w:rsidP="00856BEC">
                                <w:pPr>
                                  <w:jc w:val="center"/>
                                  <w:rPr>
                                    <w:rFonts w:ascii="Bradley Hand ITC" w:hAnsi="Bradley Hand ITC"/>
                                    <w:i/>
                                    <w:iCs/>
                                    <w:color w:val="4472C4" w:themeColor="accent1"/>
                                    <w:sz w:val="22"/>
                                    <w:szCs w:val="22"/>
                                    <w:lang w:val="de-DE"/>
                                  </w:rPr>
                                </w:pPr>
                              </w:p>
                              <w:p w14:paraId="4088660D" w14:textId="00A421AD" w:rsidR="0005611B" w:rsidRPr="0054512C" w:rsidRDefault="00A506BA" w:rsidP="00856BEC">
                                <w:pPr>
                                  <w:jc w:val="center"/>
                                  <w:rPr>
                                    <w:color w:val="2F5496" w:themeColor="accent1" w:themeShade="BF"/>
                                    <w:sz w:val="16"/>
                                    <w:szCs w:val="16"/>
                                    <w:lang w:val="de-DE"/>
                                  </w:rPr>
                                </w:pPr>
                                <w:r>
                                  <w:rPr>
                                    <w:noProof/>
                                    <w:color w:val="2F5496" w:themeColor="accent1" w:themeShade="BF"/>
                                    <w:sz w:val="16"/>
                                    <w:szCs w:val="16"/>
                                    <w:lang w:val="de-DE"/>
                                  </w:rPr>
                                  <w:drawing>
                                    <wp:inline distT="0" distB="0" distL="0" distR="0" wp14:anchorId="33AC8F8A" wp14:editId="561F3AB2">
                                      <wp:extent cx="1668574" cy="585216"/>
                                      <wp:effectExtent l="0" t="0" r="0" b="0"/>
                                      <wp:docPr id="813423585" name="Grafik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13423585" name="Grafik 813423585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698671" cy="59577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Gerade Verbindung 56"/>
                          <wps:cNvCnPr/>
                          <wps:spPr>
                            <a:xfrm>
                              <a:off x="-5715" y="0"/>
                              <a:ext cx="666012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3234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" name="Textfeld 57"/>
                        <wps:cNvSpPr txBox="1"/>
                        <wps:spPr>
                          <a:xfrm>
                            <a:off x="9939" y="235778"/>
                            <a:ext cx="1719470" cy="2782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E35441" w14:textId="5904F316" w:rsidR="0005611B" w:rsidRPr="00497B76" w:rsidRDefault="0054512C" w:rsidP="0005611B">
                              <w:pPr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 xml:space="preserve">Quang </w:t>
                              </w:r>
                              <w:proofErr w:type="spellStart"/>
                              <w:r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Ninh</w:t>
                              </w:r>
                              <w:proofErr w:type="spellEnd"/>
                              <w:r w:rsidR="00206754"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, 22</w:t>
                              </w:r>
                              <w:r w:rsidR="00603E8F"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02</w:t>
                              </w:r>
                              <w:r w:rsidR="00603E8F"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.202</w:t>
                              </w:r>
                              <w:r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  <w:t>6</w:t>
                              </w:r>
                            </w:p>
                            <w:p w14:paraId="5524172E" w14:textId="77777777" w:rsidR="0005611B" w:rsidRPr="00497B76" w:rsidRDefault="0005611B" w:rsidP="0005611B">
                              <w:pPr>
                                <w:jc w:val="both"/>
                                <w:rPr>
                                  <w:i/>
                                  <w:iCs/>
                                  <w:color w:val="3B3838" w:themeColor="background2" w:themeShade="40"/>
                                  <w:lang w:val="de-DE"/>
                                </w:rPr>
                              </w:pPr>
                            </w:p>
                            <w:p w14:paraId="649A2A2F" w14:textId="77777777" w:rsidR="0005611B" w:rsidRPr="003B17DB" w:rsidRDefault="0005611B" w:rsidP="0005611B">
                              <w:pPr>
                                <w:jc w:val="right"/>
                                <w:rPr>
                                  <w:color w:val="3B3838" w:themeColor="background2" w:themeShade="40"/>
                                  <w:lang w:val="de-DE"/>
                                </w:rPr>
                              </w:pPr>
                            </w:p>
                            <w:p w14:paraId="09512B30" w14:textId="77777777" w:rsidR="0005611B" w:rsidRPr="003B17DB" w:rsidRDefault="0005611B" w:rsidP="0005611B">
                              <w:pPr>
                                <w:jc w:val="right"/>
                                <w:rPr>
                                  <w:color w:val="3B3838" w:themeColor="background2" w:themeShade="40"/>
                                  <w:lang w:val="de-DE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lang w:val="de-D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5A9BB" id="Gruppieren 53" o:spid="_x0000_s1029" style="position:absolute;margin-left:208.5pt;margin-top:692pt;width:311.75pt;height:79pt;z-index:251705344;mso-height-relative:margin" coordsize="39592,100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1blqwAMAALoLAAAOAAAAZHJzL2Uyb0RvYy54bWzsVktv4zYQvhfofyB43+hlPRFlkWYbo0Cw&#13;&#10;GzRp90xTlC1AIlmSjpT99R1SD9tJfNhtm1MvEkUOhzPffPNRlx+HrkVPTOlG8BIHFz5GjFNRNXxb&#13;&#10;4j8ebz9kGGlDeEVawVmJn5nGH69+/umylwULxU60FVMInHBd9LLEO2Nk4Xma7lhH9IWQjMNiLVRH&#13;&#10;DHyqrVcp0oP3rvVC30+8XqhKKkGZ1jD7aVzEV85/XTNqvtS1Zga1JYbYjHsq99zYp3d1SYqtInLX&#13;&#10;0CkM8gNRdKThcOji6hMxBO1V88pV11AltKjNBRWdJ+q6oczlANkE/ots1krspctlW/RbucAE0L7A&#13;&#10;6Yfd0s9PayUf5L0CJHq5BSzcl81lqFVn3xAlGhxkzwtkbDCIwmSUx3kYxhhRWAt8P4r8CVS6A+Rf&#13;&#10;7aO7X8/szJIstuXw5oO9k3CWjzFMiPteoaYqcbzCiJMOuLVWeykbphhHMDnl828nOIdJiiXBD3Ea&#13;&#10;AAIHcA5JJkniByEQz8ET+UGQusjOJgldoA+F1v+s0A87Ipnjjy6OAINYR8AeoYo1aysUO+R76cws&#13;&#10;GZAZfhFQ3mCEURcaJt/gRJgFqzDLXfJBuFolod1AioUeWZRHyUyPIE3SwFks+ZNCKm3WTHTIDkqs&#13;&#10;oGVdJ5GnO21GPswm1jMXt03bukNajvoSJ1Hsuw3LCjhvORDJ5jPGbUdm2AyOMC4AO7MR1TOkqsSo&#13;&#10;ClrS2wZiuCPa3BMFMgB1A2kzX+BRtwLOEtMIo51Q396at/ZQNFjFqAdZKbH+a08Uw6j9jUM582C1&#13;&#10;sjrkPlZxarmhjlc2xyt8390IUK4ARFRSN7T2pp2HtRLdV1DAa3sqLBFO4ewSm3l4Y0axAwWl7Pra&#13;&#10;GYHySGLu+IOk1rVF1SL8OHwlSk5lMFDBz2ImECleVGO0HetxvTeiblypDqhO8AOZbb++B6uTmdVr&#13;&#10;pkjF0J9MbRpe7fkWxclMY+iCGz5p3UyOWW8WoXvVzzObT7rZydx5HrcNt633CjlLdTs9kjfM4jR2&#13;&#10;Zlq0TWWpbRe12m5uWoWeiC1+GIXRrBpHZm/TXJvnlo0H/M5qILzrYufU3qlscUsoZdy4BneewNpa&#13;&#10;1RDCsnFsLHcZn9s42dutzN2337N52eFOFtwsm7uGCzUCcxq2GeaQ69F+bvQx7wMDrXRMzHOj6Wp7&#13;&#10;LzqmMx0PIpsesfB7RDbPo1FhwyhO0+xUYYM0yFcptL69YcI0C3NH9vPE/O8FNprz/F9g30dg3Z8S&#13;&#10;/CACz0/+QI+/XQ8cfrmv/gYAAP//AwBQSwMEFAAGAAgAAAAhABEaFErmAAAAEwEAAA8AAABkcnMv&#13;&#10;ZG93bnJldi54bWxMT8tuwjAQvFfqP1hbqbdiB5IWhTgI0ccJIRUqIW4mXpKI2I5ik4S/73JqL6tZ&#13;&#10;ze48suVoGtZj52tnJUQTAQxt4XRtSwk/+8+XOTAflNWqcRYl3NDDMn98yFSq3WC/sd+FkpGI9amS&#13;&#10;UIXQppz7okKj/MS1aIk7u86oQGtXct2pgcRNw6dCvHKjaksOlWpxXWFx2V2NhK9BDatZ9NFvLuf1&#13;&#10;7bhPtodNhFI+P43vCxqrBbCAY/j7gHsHyg85BTu5q9WeNRLi6I0KBSJm85jQ/UTEIgF2IpTEUwE8&#13;&#10;z/j/LvkvAAAA//8DAFBLAQItABQABgAIAAAAIQC2gziS/gAAAOEBAAATAAAAAAAAAAAAAAAAAAAA&#13;&#10;AABbQ29udGVudF9UeXBlc10ueG1sUEsBAi0AFAAGAAgAAAAhADj9If/WAAAAlAEAAAsAAAAAAAAA&#13;&#10;AAAAAAAALwEAAF9yZWxzLy5yZWxzUEsBAi0AFAAGAAgAAAAhABLVuWrAAwAAugsAAA4AAAAAAAAA&#13;&#10;AAAAAAAALgIAAGRycy9lMm9Eb2MueG1sUEsBAi0AFAAGAAgAAAAhABEaFErmAAAAEwEAAA8AAAAA&#13;&#10;AAAAAAAAAAAAGgYAAGRycy9kb3ducmV2LnhtbFBLBQYAAAAABAAEAPMAAAAtBwAAAAA=&#13;&#10;">
                <v:group id="Gruppieren 54" o:spid="_x0000_s1030" style="position:absolute;width:39592;height:10086" coordorigin="-57" coordsize="66601,130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1ZW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skH/B0KZ0AufgEAAP//AwBQSwECLQAUAAYACAAAACEA2+H2y+4AAACFAQAAEwAAAAAA&#13;&#10;AAAAAAAAAAAAAAAAW0NvbnRlbnRfVHlwZXNdLnhtbFBLAQItABQABgAIAAAAIQBa9CxbvwAAABUB&#13;&#10;AAALAAAAAAAAAAAAAAAAAB8BAABfcmVscy8ucmVsc1BLAQItABQABgAIAAAAIQCBj1ZWyAAAAOAA&#13;&#10;AAAPAAAAAAAAAAAAAAAAAAcCAABkcnMvZG93bnJldi54bWxQSwUGAAAAAAMAAwC3AAAA/AIAAAAA&#13;&#10;">
                  <v:shape id="Textfeld 55" o:spid="_x0000_s1031" type="#_x0000_t202" style="position:absolute;left:28142;top:1244;width:38394;height:117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TOEhyQAAAOAAAAAPAAAAZHJzL2Rvd25yZXYueG1sRI9Ba8JA&#13;&#10;FITvBf/D8gq91U2FiERXkYi0lPaQ6MXba/aZhO6+TbNbTf31XUHwMjAM8w2zWA3WiBP1vnWs4GWc&#13;&#10;gCCunG65VrDfbZ9nIHxA1mgck4I/8rBajh4WmGl35oJOZahFhLDPUEETQpdJ6auGLPqx64hjdnS9&#13;&#10;xRBtX0vd4znCrZGTJJlKiy3HhQY7yhuqvstfq+A9335i8TWxs4vJXz+O6+5nf0iVenocNvMo6zmI&#13;&#10;QEO4N26IN60gTeF6KJ4BufwHAAD//wMAUEsBAi0AFAAGAAgAAAAhANvh9svuAAAAhQEAABMAAAAA&#13;&#10;AAAAAAAAAAAAAAAAAFtDb250ZW50X1R5cGVzXS54bWxQSwECLQAUAAYACAAAACEAWvQsW78AAAAV&#13;&#10;AQAACwAAAAAAAAAAAAAAAAAfAQAAX3JlbHMvLnJlbHNQSwECLQAUAAYACAAAACEAlEzhIckAAADg&#13;&#10;AAAADwAAAAAAAAAAAAAAAAAHAgAAZHJzL2Rvd25yZXYueG1sUEsFBgAAAAADAAMAtwAAAP0CAAAA&#13;&#10;AA==&#13;&#10;" filled="f" stroked="f" strokeweight=".5pt">
                    <v:textbox>
                      <w:txbxContent>
                        <w:p w14:paraId="75660019" w14:textId="77777777" w:rsidR="00856BEC" w:rsidRPr="00121B5F" w:rsidRDefault="00856BEC" w:rsidP="00856BEC">
                          <w:pPr>
                            <w:jc w:val="center"/>
                            <w:rPr>
                              <w:rFonts w:ascii="Bradley Hand ITC" w:hAnsi="Bradley Hand ITC"/>
                              <w:i/>
                              <w:iCs/>
                              <w:color w:val="4472C4" w:themeColor="accent1"/>
                              <w:sz w:val="22"/>
                              <w:szCs w:val="22"/>
                              <w:lang w:val="de-DE"/>
                            </w:rPr>
                          </w:pPr>
                        </w:p>
                        <w:p w14:paraId="4088660D" w14:textId="00A421AD" w:rsidR="0005611B" w:rsidRPr="0054512C" w:rsidRDefault="00A506BA" w:rsidP="00856BEC">
                          <w:pPr>
                            <w:jc w:val="center"/>
                            <w:rPr>
                              <w:color w:val="2F5496" w:themeColor="accent1" w:themeShade="BF"/>
                              <w:sz w:val="16"/>
                              <w:szCs w:val="16"/>
                              <w:lang w:val="de-DE"/>
                            </w:rPr>
                          </w:pPr>
                          <w:r>
                            <w:rPr>
                              <w:noProof/>
                              <w:color w:val="2F5496" w:themeColor="accent1" w:themeShade="BF"/>
                              <w:sz w:val="16"/>
                              <w:szCs w:val="16"/>
                              <w:lang w:val="de-DE"/>
                            </w:rPr>
                            <w:drawing>
                              <wp:inline distT="0" distB="0" distL="0" distR="0" wp14:anchorId="33AC8F8A" wp14:editId="561F3AB2">
                                <wp:extent cx="1668574" cy="585216"/>
                                <wp:effectExtent l="0" t="0" r="0" b="0"/>
                                <wp:docPr id="813423585" name="Grafik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13423585" name="Grafik 813423585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98671" cy="59577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line id="Gerade Verbindung 56" o:spid="_x0000_s1032" style="position:absolute;visibility:visible;mso-wrap-style:square" from="-57,0" to="66544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phLDyAAAAOAAAAAPAAAAZHJzL2Rvd25yZXYueG1sRI/RasJA&#13;&#10;FETfC/2H5Rb6VjdKDWl0lVYRRNpKEz/gkr0mwezdJbtq/Hu3UOjLwDDMGWa+HEwnLtT71rKC8SgB&#13;&#10;QVxZ3XKt4FBuXjIQPiBr7CyTght5WC4eH+aYa3vlH7oUoRYRwj5HBU0ILpfSVw0Z9CPriGN2tL3B&#13;&#10;EG1fS93jNcJNJydJkkqDLceFBh2tGqpOxdko2Jer23T78eXo233uM9qlr28tKvX8NKxnUd5nIAIN&#13;&#10;4b/xh9hqBdMUfg/FMyAXdwAAAP//AwBQSwECLQAUAAYACAAAACEA2+H2y+4AAACFAQAAEwAAAAAA&#13;&#10;AAAAAAAAAAAAAAAAW0NvbnRlbnRfVHlwZXNdLnhtbFBLAQItABQABgAIAAAAIQBa9CxbvwAAABUB&#13;&#10;AAALAAAAAAAAAAAAAAAAAB8BAABfcmVscy8ucmVsc1BLAQItABQABgAIAAAAIQA3phLDyAAAAOAA&#13;&#10;AAAPAAAAAAAAAAAAAAAAAAcCAABkcnMvZG93bnJldi54bWxQSwUGAAAAAAMAAwC3AAAA/AIAAAAA&#13;&#10;" strokecolor="#123234" strokeweight="2.25pt">
                    <v:stroke joinstyle="miter"/>
                  </v:line>
                </v:group>
                <v:shape id="Textfeld 57" o:spid="_x0000_s1033" type="#_x0000_t202" style="position:absolute;left:99;top:2357;width:17195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trNyAAAAOAAAAAPAAAAZHJzL2Rvd25yZXYueG1sRI9Pi8Iw&#13;&#10;FMTvC36H8ARva6rgKtUoUpEV0YN/Lt6ezbMtNi/dJmrXT79ZELwMDMP8hpnMGlOKO9WusKyg141A&#13;&#10;EKdWF5wpOB6WnyMQziNrLC2Tgl9yMJu2PiYYa/vgHd33PhMBwi5GBbn3VSylS3My6Lq2Ig7ZxdYG&#13;&#10;fbB1JnWNjwA3pexH0Zc0WHBYyLGiJKf0ur8ZBetkucXduW9GzzL53lzm1c/xNFCq024W4yDzMQhP&#13;&#10;jX83XoiVVjAYwv+hcAbk9A8AAP//AwBQSwECLQAUAAYACAAAACEA2+H2y+4AAACFAQAAEwAAAAAA&#13;&#10;AAAAAAAAAAAAAAAAW0NvbnRlbnRfVHlwZXNdLnhtbFBLAQItABQABgAIAAAAIQBa9CxbvwAAABUB&#13;&#10;AAALAAAAAAAAAAAAAAAAAB8BAABfcmVscy8ucmVsc1BLAQItABQABgAIAAAAIQAL0trNyAAAAOAA&#13;&#10;AAAPAAAAAAAAAAAAAAAAAAcCAABkcnMvZG93bnJldi54bWxQSwUGAAAAAAMAAwC3AAAA/AIAAAAA&#13;&#10;" filled="f" stroked="f" strokeweight=".5pt">
                  <v:textbox>
                    <w:txbxContent>
                      <w:p w14:paraId="3DE35441" w14:textId="5904F316" w:rsidR="0005611B" w:rsidRPr="00497B76" w:rsidRDefault="0054512C" w:rsidP="0005611B">
                        <w:pPr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</w:pPr>
                        <w:r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 xml:space="preserve">Quang </w:t>
                        </w:r>
                        <w:proofErr w:type="spellStart"/>
                        <w:r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Ninh</w:t>
                        </w:r>
                        <w:proofErr w:type="spellEnd"/>
                        <w:r w:rsidR="00206754"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, 22</w:t>
                        </w:r>
                        <w:r w:rsidR="00603E8F"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.</w:t>
                        </w:r>
                        <w:r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02</w:t>
                        </w:r>
                        <w:r w:rsidR="00603E8F"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.202</w:t>
                        </w:r>
                        <w:r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  <w:t>6</w:t>
                        </w:r>
                      </w:p>
                      <w:p w14:paraId="5524172E" w14:textId="77777777" w:rsidR="0005611B" w:rsidRPr="00497B76" w:rsidRDefault="0005611B" w:rsidP="0005611B">
                        <w:pPr>
                          <w:jc w:val="both"/>
                          <w:rPr>
                            <w:i/>
                            <w:iCs/>
                            <w:color w:val="3B3838" w:themeColor="background2" w:themeShade="40"/>
                            <w:lang w:val="de-DE"/>
                          </w:rPr>
                        </w:pPr>
                      </w:p>
                      <w:p w14:paraId="649A2A2F" w14:textId="77777777" w:rsidR="0005611B" w:rsidRPr="003B17DB" w:rsidRDefault="0005611B" w:rsidP="0005611B">
                        <w:pPr>
                          <w:jc w:val="right"/>
                          <w:rPr>
                            <w:color w:val="3B3838" w:themeColor="background2" w:themeShade="40"/>
                            <w:lang w:val="de-DE"/>
                          </w:rPr>
                        </w:pPr>
                      </w:p>
                      <w:p w14:paraId="09512B30" w14:textId="77777777" w:rsidR="0005611B" w:rsidRPr="003B17DB" w:rsidRDefault="0005611B" w:rsidP="0005611B">
                        <w:pPr>
                          <w:jc w:val="right"/>
                          <w:rPr>
                            <w:color w:val="3B3838" w:themeColor="background2" w:themeShade="40"/>
                            <w:lang w:val="de-DE"/>
                          </w:rPr>
                        </w:pPr>
                        <w:r>
                          <w:rPr>
                            <w:color w:val="3B3838" w:themeColor="background2" w:themeShade="40"/>
                            <w:lang w:val="de-DE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56BE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9D40A6" wp14:editId="17D3C7F6">
                <wp:simplePos x="0" y="0"/>
                <wp:positionH relativeFrom="column">
                  <wp:posOffset>127000</wp:posOffset>
                </wp:positionH>
                <wp:positionV relativeFrom="paragraph">
                  <wp:posOffset>825500</wp:posOffset>
                </wp:positionV>
                <wp:extent cx="5134610" cy="577850"/>
                <wp:effectExtent l="0" t="0" r="0" b="0"/>
                <wp:wrapNone/>
                <wp:docPr id="43509054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9081B" w14:textId="60206032" w:rsidR="00856BEC" w:rsidRDefault="00603E8F" w:rsidP="00856BEC">
                            <w:pPr>
                              <w:spacing w:line="276" w:lineRule="auto"/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vi-VN"/>
                              </w:rPr>
                            </w:pPr>
                            <w:r w:rsidRPr="00206754"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de-DE"/>
                              </w:rPr>
                              <w:t>Ausbildung</w:t>
                            </w:r>
                            <w:r w:rsidR="0068086B"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vi-VN"/>
                              </w:rPr>
                              <w:t>:</w:t>
                            </w:r>
                          </w:p>
                          <w:p w14:paraId="79DFEC99" w14:textId="7C69C5B1" w:rsidR="0068086B" w:rsidRPr="0068086B" w:rsidRDefault="0068086B" w:rsidP="00856BEC">
                            <w:pPr>
                              <w:spacing w:line="276" w:lineRule="auto"/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pacing w:val="100"/>
                                <w:sz w:val="28"/>
                                <w:szCs w:val="32"/>
                                <w:lang w:val="vi-VN"/>
                              </w:rPr>
                              <w:t>Fachkraft Gastronomie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D40A6" id="Textfeld 3" o:spid="_x0000_s1034" type="#_x0000_t202" style="position:absolute;margin-left:10pt;margin-top:65pt;width:404.3pt;height:4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sauGgIAADMEAAAOAAAAZHJzL2Uyb0RvYy54bWysU01vGyEQvVfqf0Dc6/U6tpOuvI7cRK4q&#13;&#10;WUkkp8oZs+BFYhkK2Lvur+/A+qtpT1UvMDDDfLz3mN13jSZ74bwCU9J8MKREGA6VMtuSfn9dfrqj&#13;&#10;xAdmKqbBiJIehKf3848fZq0txAhq0JVwBJMYX7S2pHUItsgyz2vRMD8AKww6JbiGBTy6bVY51mL2&#13;&#10;Rmej4XCateAq64AL7/H2sXfSecovpeDhWUovAtElxd5CWl1aN3HN5jNWbB2zteLHNtg/dNEwZbDo&#13;&#10;OdUjC4zsnPojVaO4Aw8yDDg0GUipuEgz4DT58N0065pZkWZBcLw9w+T/X1r+tF/bF0dC9wU6JDAC&#13;&#10;0lpfeLyM83TSNXHHTgn6EcLDGTbRBcLxcpLfjKc5ujj6Jre3d5OEa3Z5bZ0PXwU0JBoldUhLQovt&#13;&#10;Vz5gRQw9hcRiBpZK60SNNqQt6fQGU/7mwRfa4MNLr9EK3aYjqirp+DTHBqoDjuegZ95bvlTYw4r5&#13;&#10;8MIcUo1to3zDMy5SA9aCo0VJDe7n3+5jPDKAXkpalE5J/Y8dc4IS/c0gN5/z8ThqLR3Gk9sRHty1&#13;&#10;Z3PtMbvmAVCdOX4Uy5MZ44M+mdJB84YqX8Sq6GKGY+2ShpP5EHpB4y/hYrFIQaguy8LKrC2PqSN2&#13;&#10;EeHX7o05e6QhIIFPcBIZK96x0cf2qC92AaRKVEWce1SP8KMyE4PHXxSlf31OUZe/Pv8FAAD//wMA&#13;&#10;UEsDBBQABgAIAAAAIQCnFUDU4gAAAA8BAAAPAAAAZHJzL2Rvd25yZXYueG1sTE/LTsNADLwj8Q8r&#13;&#10;I3GjmwZRRWk2VRVUISE4tPTCzcm6ScQ+QnbbBr4e91Qulu0Zj2eK1WSNONEYeu8UzGcJCHKN171r&#13;&#10;Few/Ng8ZiBDRaTTekYIfCrAqb28KzLU/uy2ddrEVLOJCjgq6GIdcytB0ZDHM/ECOsYMfLUYex1bq&#13;&#10;Ec8sbo1Mk2QhLfaOP3Q4UNVR87U7WgWv1eYdt3Vqs19Tvbwd1sP3/vNJqfu76XnJZb0EEWmK1wu4&#13;&#10;ZGD/ULKx2h+dDsIo4BfM5P3jpWFClmYLEDUj6TwBWRbyf47yDwAA//8DAFBLAQItABQABgAIAAAA&#13;&#10;IQC2gziS/gAAAOEBAAATAAAAAAAAAAAAAAAAAAAAAABbQ29udGVudF9UeXBlc10ueG1sUEsBAi0A&#13;&#10;FAAGAAgAAAAhADj9If/WAAAAlAEAAAsAAAAAAAAAAAAAAAAALwEAAF9yZWxzLy5yZWxzUEsBAi0A&#13;&#10;FAAGAAgAAAAhAAimxq4aAgAAMwQAAA4AAAAAAAAAAAAAAAAALgIAAGRycy9lMm9Eb2MueG1sUEsB&#13;&#10;Ai0AFAAGAAgAAAAhAKcVQNTiAAAADwEAAA8AAAAAAAAAAAAAAAAAdAQAAGRycy9kb3ducmV2Lnht&#13;&#10;bFBLBQYAAAAABAAEAPMAAACDBQAAAAA=&#13;&#10;" filled="f" stroked="f" strokeweight=".5pt">
                <v:textbox>
                  <w:txbxContent>
                    <w:p w14:paraId="2709081B" w14:textId="60206032" w:rsidR="00856BEC" w:rsidRDefault="00603E8F" w:rsidP="00856BEC">
                      <w:pPr>
                        <w:spacing w:line="276" w:lineRule="auto"/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vi-VN"/>
                        </w:rPr>
                      </w:pPr>
                      <w:r w:rsidRPr="00206754"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de-DE"/>
                        </w:rPr>
                        <w:t>Ausbildung</w:t>
                      </w:r>
                      <w:r w:rsidR="0068086B"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vi-VN"/>
                        </w:rPr>
                        <w:t>:</w:t>
                      </w:r>
                    </w:p>
                    <w:p w14:paraId="79DFEC99" w14:textId="7C69C5B1" w:rsidR="0068086B" w:rsidRPr="0068086B" w:rsidRDefault="0068086B" w:rsidP="00856BEC">
                      <w:pPr>
                        <w:spacing w:line="276" w:lineRule="auto"/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vi-VN"/>
                        </w:rPr>
                      </w:pPr>
                      <w:r>
                        <w:rPr>
                          <w:rFonts w:cstheme="minorHAnsi"/>
                          <w:caps/>
                          <w:color w:val="3B3838" w:themeColor="background2" w:themeShade="40"/>
                          <w:spacing w:val="100"/>
                          <w:sz w:val="28"/>
                          <w:szCs w:val="32"/>
                          <w:lang w:val="vi-VN"/>
                        </w:rPr>
                        <w:t>Fachkraft Gastronomie</w:t>
                      </w:r>
                    </w:p>
                  </w:txbxContent>
                </v:textbox>
              </v:shape>
            </w:pict>
          </mc:Fallback>
        </mc:AlternateContent>
      </w:r>
      <w:r w:rsidR="001614B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1B411" wp14:editId="13C33421">
                <wp:simplePos x="0" y="0"/>
                <wp:positionH relativeFrom="column">
                  <wp:posOffset>76200</wp:posOffset>
                </wp:positionH>
                <wp:positionV relativeFrom="paragraph">
                  <wp:posOffset>-76200</wp:posOffset>
                </wp:positionV>
                <wp:extent cx="5134610" cy="838200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3E680" w14:textId="6854AF05" w:rsidR="0066356F" w:rsidRPr="0006685B" w:rsidRDefault="009B4E7D" w:rsidP="0066356F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Century Gothic" w:hAnsi="Century Gothic" w:cs="Times New Roman (Textkörper CS)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60"/>
                              </w:rPr>
                              <w:t>Le, Thanh Tam</w:t>
                            </w:r>
                          </w:p>
                          <w:p w14:paraId="45C96AA7" w14:textId="16BC17C2" w:rsidR="00F75D82" w:rsidRPr="0068086B" w:rsidRDefault="00F75D82" w:rsidP="0066356F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8086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8086B">
                              <w:rPr>
                                <w:sz w:val="20"/>
                                <w:szCs w:val="20"/>
                              </w:rPr>
                              <w:t>Vorname</w:t>
                            </w:r>
                            <w:proofErr w:type="spellEnd"/>
                            <w:r w:rsidRPr="0068086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9B4E7D" w:rsidRPr="0068086B">
                              <w:rPr>
                                <w:sz w:val="20"/>
                                <w:szCs w:val="20"/>
                              </w:rPr>
                              <w:t>Thanh Tam</w:t>
                            </w:r>
                            <w:r w:rsidR="0068086B">
                              <w:rPr>
                                <w:sz w:val="20"/>
                                <w:szCs w:val="20"/>
                                <w:lang w:val="vi-VN"/>
                              </w:rPr>
                              <w:t xml:space="preserve"> -</w:t>
                            </w:r>
                            <w:r w:rsidRPr="0068086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8086B">
                              <w:rPr>
                                <w:sz w:val="20"/>
                                <w:szCs w:val="20"/>
                              </w:rPr>
                              <w:t>Nachname</w:t>
                            </w:r>
                            <w:proofErr w:type="spellEnd"/>
                            <w:r w:rsidRPr="0068086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9B4E7D" w:rsidRPr="0068086B">
                              <w:rPr>
                                <w:sz w:val="20"/>
                                <w:szCs w:val="20"/>
                              </w:rPr>
                              <w:t>Le</w:t>
                            </w:r>
                            <w:r w:rsidRPr="0068086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B411" id="_x0000_s1035" type="#_x0000_t202" style="position:absolute;margin-left:6pt;margin-top:-6pt;width:404.3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PHMGQIAADMEAAAOAAAAZHJzL2Uyb0RvYy54bWysU8lu2zAQvRfoPxC817K81RUsB24CFwWC&#13;&#10;JIBT5ExTpEWA4rAkbcn9+g4pb0h7KnqhZjijWd57XNx1jSYH4bwCU9J8MKREGA6VMruS/nhdf5pT&#13;&#10;4gMzFdNgREmPwtO75ccPi9YWYgQ16Eo4gkWML1pb0joEW2SZ57VomB+AFQaDElzDArpul1WOtVi9&#13;&#10;0dloOJxlLbjKOuDCe7x96IN0mepLKXh4ltKLQHRJcbaQTpfObTyz5YIVO8dsrfhpDPYPUzRMGWx6&#13;&#10;KfXAAiN7p/4o1SjuwIMMAw5NBlIqLtIOuE0+fLfNpmZWpF0QHG8vMPn/V5Y/HTb2xZHQfYUOCYyA&#13;&#10;tNYXHi/jPp10TfzipATjCOHxApvoAuF4Oc3Hk1mOIY6x+XiOvMQy2fVv63z4JqAh0SipQ1oSWuzw&#13;&#10;6EOfek6JzQysldaJGm1IW9LZeDpMP1wiWFwb7HGdNVqh23ZEVTjSeY8tVEdcz0HPvLd8rXCGR+bD&#13;&#10;C3NINY6N8g3PeEgN2AtOFiU1uF9/u4/5yABGKWlROiX1P/fMCUr0d4PcfMknk6i15Eymn0fouNvI&#13;&#10;9jZi9s09oDpzfCiWJzPmB302pYPmDVW+il0xxAzH3iUNZ/M+9ILGV8LFapWSUF2WhUezsTyWjqhG&#13;&#10;hF+7N+bsiYaABD7BWWSseMdGn9vzsdoHkCpRFXHuUT3Bj8pMZJ9eUZT+rZ+yrm99+RsAAP//AwBQ&#13;&#10;SwMEFAAGAAgAAAAhAKROxLHgAAAADwEAAA8AAABkcnMvZG93bnJldi54bWxMT01Lw0AQvQv+h2UE&#13;&#10;b+3GgCWk2ZQSKYLoobUXb5PsNAnuR8xu2+ivd+ylXoZ5vJn3Uawma8SJxtB7p+BhnoAg13jdu1bB&#13;&#10;/n0zy0CEiE6j8Y4UfFOAVXl7U2Cu/dlt6bSLrWARF3JU0MU45FKGpiOLYe4Hcswd/GgxMhxbqUc8&#13;&#10;s7g1Mk2ShbTYO3bocKCqo+Zzd7QKXqrNG27r1GY/pnp+PayHr/3Ho1L3d9PTksd6CSLSFK8f8NeB&#13;&#10;80PJwWp/dDoIwzjlPlHB7LLwQZYmCxD1hUlAloX836P8BQAA//8DAFBLAQItABQABgAIAAAAIQC2&#13;&#10;gziS/gAAAOEBAAATAAAAAAAAAAAAAAAAAAAAAABbQ29udGVudF9UeXBlc10ueG1sUEsBAi0AFAAG&#13;&#10;AAgAAAAhADj9If/WAAAAlAEAAAsAAAAAAAAAAAAAAAAALwEAAF9yZWxzLy5yZWxzUEsBAi0AFAAG&#13;&#10;AAgAAAAhAIos8cwZAgAAMwQAAA4AAAAAAAAAAAAAAAAALgIAAGRycy9lMm9Eb2MueG1sUEsBAi0A&#13;&#10;FAAGAAgAAAAhAKROxLHgAAAADwEAAA8AAAAAAAAAAAAAAAAAcwQAAGRycy9kb3ducmV2LnhtbFBL&#13;&#10;BQYAAAAABAAEAPMAAACABQAAAAA=&#13;&#10;" filled="f" stroked="f" strokeweight=".5pt">
                <v:textbox>
                  <w:txbxContent>
                    <w:p w14:paraId="0CD3E680" w14:textId="6854AF05" w:rsidR="0066356F" w:rsidRPr="0006685B" w:rsidRDefault="009B4E7D" w:rsidP="0066356F">
                      <w:pPr>
                        <w:spacing w:line="276" w:lineRule="auto"/>
                        <w:rPr>
                          <w:rFonts w:ascii="Calibri" w:hAnsi="Calibri" w:cs="Calibri"/>
                          <w:caps/>
                          <w:color w:val="3B3838" w:themeColor="background2" w:themeShade="40"/>
                          <w:spacing w:val="100"/>
                          <w:sz w:val="40"/>
                          <w:szCs w:val="44"/>
                        </w:rPr>
                      </w:pPr>
                      <w:r>
                        <w:rPr>
                          <w:rFonts w:ascii="Century Gothic" w:hAnsi="Century Gothic" w:cs="Times New Roman (Textkörper CS)"/>
                          <w:caps/>
                          <w:color w:val="3B3838" w:themeColor="background2" w:themeShade="40"/>
                          <w:spacing w:val="100"/>
                          <w:sz w:val="40"/>
                          <w:szCs w:val="60"/>
                        </w:rPr>
                        <w:t>Le, Thanh Tam</w:t>
                      </w:r>
                    </w:p>
                    <w:p w14:paraId="45C96AA7" w14:textId="16BC17C2" w:rsidR="00F75D82" w:rsidRPr="0068086B" w:rsidRDefault="00F75D82" w:rsidP="0066356F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 w:rsidRPr="0068086B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8086B">
                        <w:rPr>
                          <w:sz w:val="20"/>
                          <w:szCs w:val="20"/>
                        </w:rPr>
                        <w:t>Vorname</w:t>
                      </w:r>
                      <w:proofErr w:type="spellEnd"/>
                      <w:r w:rsidRPr="0068086B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9B4E7D" w:rsidRPr="0068086B">
                        <w:rPr>
                          <w:sz w:val="20"/>
                          <w:szCs w:val="20"/>
                        </w:rPr>
                        <w:t>Thanh Tam</w:t>
                      </w:r>
                      <w:r w:rsidR="0068086B">
                        <w:rPr>
                          <w:sz w:val="20"/>
                          <w:szCs w:val="20"/>
                          <w:lang w:val="vi-VN"/>
                        </w:rPr>
                        <w:t xml:space="preserve"> -</w:t>
                      </w:r>
                      <w:r w:rsidRPr="0068086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8086B">
                        <w:rPr>
                          <w:sz w:val="20"/>
                          <w:szCs w:val="20"/>
                        </w:rPr>
                        <w:t>Nachname</w:t>
                      </w:r>
                      <w:proofErr w:type="spellEnd"/>
                      <w:r w:rsidRPr="0068086B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9B4E7D" w:rsidRPr="0068086B">
                        <w:rPr>
                          <w:sz w:val="20"/>
                          <w:szCs w:val="20"/>
                        </w:rPr>
                        <w:t>Le</w:t>
                      </w:r>
                      <w:r w:rsidRPr="0068086B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34EC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6CF05CD" wp14:editId="4C51F02D">
                <wp:simplePos x="0" y="0"/>
                <wp:positionH relativeFrom="column">
                  <wp:posOffset>-215661</wp:posOffset>
                </wp:positionH>
                <wp:positionV relativeFrom="paragraph">
                  <wp:posOffset>8505645</wp:posOffset>
                </wp:positionV>
                <wp:extent cx="2630697" cy="1439545"/>
                <wp:effectExtent l="0" t="0" r="0" b="0"/>
                <wp:wrapNone/>
                <wp:docPr id="43" name="Gruppieren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0697" cy="1439545"/>
                          <a:chOff x="382657" y="357808"/>
                          <a:chExt cx="2647950" cy="1440180"/>
                        </a:xfrm>
                      </wpg:grpSpPr>
                      <wps:wsp>
                        <wps:cNvPr id="28" name="Textfeld 28"/>
                        <wps:cNvSpPr txBox="1"/>
                        <wps:spPr>
                          <a:xfrm>
                            <a:off x="501927" y="406869"/>
                            <a:ext cx="2353310" cy="12631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F833FD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feld 24"/>
                        <wps:cNvSpPr txBox="1"/>
                        <wps:spPr>
                          <a:xfrm>
                            <a:off x="382657" y="357808"/>
                            <a:ext cx="2647950" cy="1440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43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38"/>
                              </w:tblGrid>
                              <w:tr w:rsidR="00223D1F" w:rsidRPr="006675DE" w14:paraId="37EBE44F" w14:textId="77777777" w:rsidTr="008920B8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24A06268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interessen</w:t>
                                    </w:r>
                                  </w:p>
                                </w:tc>
                              </w:tr>
                              <w:tr w:rsidR="00223D1F" w:rsidRPr="006675DE" w14:paraId="44E9802A" w14:textId="77777777" w:rsidTr="008920B8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FA26AD6" w14:textId="77777777" w:rsidR="00223D1F" w:rsidRPr="006675DE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6675DE" w14:paraId="46670C9E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4CE69ECD" w14:textId="0C2E2368" w:rsidR="00223D1F" w:rsidRPr="0068086B" w:rsidRDefault="00971A02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Kochen</w:t>
                                    </w:r>
                                  </w:p>
                                </w:tc>
                              </w:tr>
                              <w:tr w:rsidR="00223D1F" w:rsidRPr="006675DE" w14:paraId="323AAC0F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7A5BE3AF" w14:textId="57C03D09" w:rsidR="00223D1F" w:rsidRPr="0068086B" w:rsidRDefault="00121B5F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Lesen</w:t>
                                    </w:r>
                                  </w:p>
                                </w:tc>
                              </w:tr>
                              <w:tr w:rsidR="00223D1F" w:rsidRPr="006675DE" w14:paraId="3E913502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0FE77C1E" w14:textId="43C32157" w:rsidR="00223D1F" w:rsidRPr="006675DE" w:rsidRDefault="00223D1F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6675DE" w14:paraId="4229B1EB" w14:textId="77777777" w:rsidTr="008920B8">
                                <w:trPr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3AB6AB6" w14:textId="77777777" w:rsidR="00223D1F" w:rsidRPr="006675DE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49B4A21" w14:textId="77777777" w:rsidR="00223D1F" w:rsidRPr="006675DE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F05CD" id="Gruppieren 43" o:spid="_x0000_s1036" style="position:absolute;margin-left:-17pt;margin-top:669.75pt;width:207.15pt;height:113.35pt;z-index:251697152;mso-width-relative:margin;mso-height-relative:margin" coordorigin="3826,3578" coordsize="26479,144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8dyAgMAALQIAAAOAAAAZHJzL2Uyb0RvYy54bWzsVktv2zAMvg/YfxB0X23HjyRGnSLr1mJA&#13;&#10;1xZoh54VWY4NyJImKbW7Xz9Kjt3nMLTDdtpFkUiaIj/yo3J41Lcc3TJtGikKHB2EGDFBZdmIbYG/&#13;&#10;XZ98WGBkLBEl4VKwAt8xg49W798ddipnM1lLXjKNwIkweacKXFur8iAwtGYtMQdSMQHKSuqWWDjq&#13;&#10;bVBq0oH3lgezMMyCTupSaUmZMSD9NCjxyvuvKkbtRVUZZhEvMMRm/ar9unFrsDok+VYTVTd0HwZ5&#13;&#10;QxQtaQRcOrn6RCxBO908c9U2VEsjK3tAZRvIqmoo8zlANlH4JJtTLXfK57LNu62aYAJon+D0Zrf0&#13;&#10;/PZUqyt1qQGJTm0BC39yufSVbt0vRIl6D9ndBBnrLaIgnGVxmC3nGFHQRUm8TJN0AJXWgLz7Ll7M&#13;&#10;shQswCBO54twMeo/Tz6S+TKF6gw+kjBa+MIEYwjBo8A6Ba1i7tEwf4bGVU0U8yCbHNC41KgpIS/o&#13;&#10;W0Fa6NhrSLVivEQg8hh5M4cYsv1HCQlGo9yA8AXg0jBazgYAkjBbZMsBgAnCOI3jaEwfAI3iubOY&#13;&#10;0ie50saeMtkitymwhrb23UZuz4wdTEcTd7+RvClPGs79wVGJHXONbgmQYLON/Kd8136V5SAD8MM9&#13;&#10;FQhXNRmkTjjWwfPROfFhPfLPBeoKnMVQQHedkO7iISYuwNyVawDG7Wy/6T3A2QjaRpZ3gKWWAzeN&#13;&#10;oicNZHlGjL0kGsgIyMCAsRewVFzCXXK/w6iW+sdLcmcPXQFajDogd4HN9x3RDCP+RUC/LKMkcdPA&#13;&#10;H5J0PoODfqjZPNSIXXssAboIRpmifuvsLR+3lZbtDcyhtbsVVERQuLvAdtwe22HkwByjbL32RsB/&#13;&#10;ReyZuFLUuXbYuRpe9zdEq32hLfTIuRw7lORP6j3YDqivd1ZWjW8Gh/OA6h5+YIsj97+gTfKcNslY&#13;&#10;aWDXa2jzi7kx0Sb7zdR4NW2m1iX5G5va8/Ye/v9N/beb2r8M8DT6sbR/xt3b+/DsSXD/Z2P1EwAA&#13;&#10;//8DAFBLAwQUAAYACAAAACEANjiuvegAAAASAQAADwAAAGRycy9kb3ducmV2LnhtbEyPT2vDMAzF&#13;&#10;74N9B6PBbq2TegldGqeU7s+pFNYOxm5urCahsR1iN0m//bTTdhFIT3p6v3w9mZYN2PvGWQnxPAKG&#13;&#10;tnS6sZWEz+PbbAnMB2W1ap1FCTf0sC7u73KVaTfaDxwOoWJkYn2mJNQhdBnnvqzRKD93HVrSzq43&#13;&#10;KlDbV1z3aiRz0/JFFKXcqMbSh1p1uK2xvByuRsL7qMaNiF+H3eW8vX0fk/3XLkYpHx+mlxWVzQpY&#13;&#10;wCn8XcAvA+WHgoKd3NVqz1oJM/FEQIEEIZ4TYLQilpEAdqJRkqYL4EXO/6MUPwAAAP//AwBQSwEC&#13;&#10;LQAUAAYACAAAACEAtoM4kv4AAADhAQAAEwAAAAAAAAAAAAAAAAAAAAAAW0NvbnRlbnRfVHlwZXNd&#13;&#10;LnhtbFBLAQItABQABgAIAAAAIQA4/SH/1gAAAJQBAAALAAAAAAAAAAAAAAAAAC8BAABfcmVscy8u&#13;&#10;cmVsc1BLAQItABQABgAIAAAAIQDS+8dyAgMAALQIAAAOAAAAAAAAAAAAAAAAAC4CAABkcnMvZTJv&#13;&#10;RG9jLnhtbFBLAQItABQABgAIAAAAIQA2OK696AAAABIBAAAPAAAAAAAAAAAAAAAAAFwFAABkcnMv&#13;&#10;ZG93bnJldi54bWxQSwUGAAAAAAQABADzAAAAcQYAAAAA&#13;&#10;">
                <v:shape id="Textfeld 28" o:spid="_x0000_s1037" type="#_x0000_t202" style="position:absolute;left:5019;top:4068;width:23533;height:12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8nghyQAAAOAAAAAPAAAAZHJzL2Rvd25yZXYueG1sRI9Na8Mw&#13;&#10;DIbvg/4Ho8Iuo3WajdKmdUvZB+y00nSX3TRbS0JiOcRem/376TDYRfAi3kd6tvvRd+pCQ2wCG1jM&#13;&#10;M1DENriGKwPv55fZClRMyA67wGTghyLsd5ObLRYuXPlElzJVSiAcCzRQp9QXWkdbk8c4Dz2x7L7C&#13;&#10;4DFJHCrtBrwK3Hc6z7Kl9tiwXKixp8eabFt+ewOxfGg/HD2vc7t+az+7anV3f7TG3E7Hp42MwwZU&#13;&#10;ojH9N/4Qr85ALh+LkMiA3v0CAAD//wMAUEsBAi0AFAAGAAgAAAAhANvh9svuAAAAhQEAABMAAAAA&#13;&#10;AAAAAAAAAAAAAAAAAFtDb250ZW50X1R5cGVzXS54bWxQSwECLQAUAAYACAAAACEAWvQsW78AAAAV&#13;&#10;AQAACwAAAAAAAAAAAAAAAAAfAQAAX3JlbHMvLnJlbHNQSwECLQAUAAYACAAAACEAAPJ4IckAAADg&#13;&#10;AAAADwAAAAAAAAAAAAAAAAAHAgAAZHJzL2Rvd25yZXYueG1sUEsFBgAAAAADAAMAtwAAAP0CAAAA&#13;&#10;AA==&#13;&#10;" fillcolor="#f2f2f2 [3052]" stroked="f" strokeweight=".5pt">
                  <v:fill opacity="32896f"/>
                  <v:textbox>
                    <w:txbxContent>
                      <w:p w14:paraId="05F833FD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24" o:spid="_x0000_s1038" type="#_x0000_t202" style="position:absolute;left:3826;top:3578;width:26480;height:14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jfHyQAAAOAAAAAPAAAAZHJzL2Rvd25yZXYueG1sRI9Ba8JA&#13;&#10;FITvhf6H5RW81Y2hlZBkFUmRitSD1ou3Z/aZBLNv0+yqaX99tyD0MjAM8w2TzwfTiiv1rrGsYDKO&#13;&#10;QBCXVjdcKdh/Lp8TEM4ja2wtk4JvcjCfPT7kmGp74y1dd74SAcIuRQW1910qpStrMujGtiMO2cn2&#13;&#10;Bn2wfSV1j7cAN62Mo2gqDTYcFmrsqKipPO8uRsG6WG5we4xN8tMW7x+nRfe1P7wqNXoa3rIgiwyE&#13;&#10;p8H/N+6IlVYQv8DfoXAG5OwXAAD//wMAUEsBAi0AFAAGAAgAAAAhANvh9svuAAAAhQEAABMAAAAA&#13;&#10;AAAAAAAAAAAAAAAAAFtDb250ZW50X1R5cGVzXS54bWxQSwECLQAUAAYACAAAACEAWvQsW78AAAAV&#13;&#10;AQAACwAAAAAAAAAAAAAAAAAfAQAAX3JlbHMvLnJlbHNQSwECLQAUAAYACAAAACEAowY3x8kAAADg&#13;&#10;AAAADwAAAAAAAAAAAAAAAAAHAgAAZHJzL2Rvd25yZXYueG1sUEsFBgAAAAADAAMAtwAAAP0CAAAA&#13;&#10;AA=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43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3738"/>
                        </w:tblGrid>
                        <w:tr w:rsidR="00223D1F" w:rsidRPr="006675DE" w14:paraId="37EBE44F" w14:textId="77777777" w:rsidTr="008920B8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</w:tcPr>
                            <w:p w14:paraId="24A06268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interessen</w:t>
                              </w:r>
                            </w:p>
                          </w:tc>
                        </w:tr>
                        <w:tr w:rsidR="00223D1F" w:rsidRPr="006675DE" w14:paraId="44E9802A" w14:textId="77777777" w:rsidTr="008920B8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</w:tcPr>
                            <w:p w14:paraId="6FA26AD6" w14:textId="77777777" w:rsidR="00223D1F" w:rsidRPr="006675DE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6675DE" w14:paraId="46670C9E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4CE69ECD" w14:textId="0C2E2368" w:rsidR="00223D1F" w:rsidRPr="0068086B" w:rsidRDefault="00971A02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Kochen</w:t>
                              </w:r>
                            </w:p>
                          </w:tc>
                        </w:tr>
                        <w:tr w:rsidR="00223D1F" w:rsidRPr="006675DE" w14:paraId="323AAC0F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7A5BE3AF" w14:textId="57C03D09" w:rsidR="00223D1F" w:rsidRPr="0068086B" w:rsidRDefault="00121B5F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Lesen</w:t>
                              </w:r>
                            </w:p>
                          </w:tc>
                        </w:tr>
                        <w:tr w:rsidR="00223D1F" w:rsidRPr="006675DE" w14:paraId="3E913502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0FE77C1E" w14:textId="43C32157" w:rsidR="00223D1F" w:rsidRPr="006675DE" w:rsidRDefault="00223D1F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6675DE" w14:paraId="4229B1EB" w14:textId="77777777" w:rsidTr="008920B8">
                          <w:trPr>
                            <w:trHeight w:val="20"/>
                          </w:trPr>
                          <w:tc>
                            <w:tcPr>
                              <w:tcW w:w="5000" w:type="pct"/>
                            </w:tcPr>
                            <w:p w14:paraId="63AB6AB6" w14:textId="77777777" w:rsidR="00223D1F" w:rsidRPr="006675DE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549B4A21" w14:textId="77777777" w:rsidR="00223D1F" w:rsidRPr="006675DE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434EC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4AA000F" wp14:editId="34CF5EBB">
                <wp:simplePos x="0" y="0"/>
                <wp:positionH relativeFrom="column">
                  <wp:posOffset>-215900</wp:posOffset>
                </wp:positionH>
                <wp:positionV relativeFrom="paragraph">
                  <wp:posOffset>7065010</wp:posOffset>
                </wp:positionV>
                <wp:extent cx="2635250" cy="1421765"/>
                <wp:effectExtent l="0" t="0" r="0" b="0"/>
                <wp:wrapNone/>
                <wp:docPr id="42" name="Gruppieren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0" cy="1421765"/>
                          <a:chOff x="382657" y="405390"/>
                          <a:chExt cx="2635250" cy="1423406"/>
                        </a:xfrm>
                      </wpg:grpSpPr>
                      <wps:wsp>
                        <wps:cNvPr id="27" name="Textfeld 27"/>
                        <wps:cNvSpPr txBox="1"/>
                        <wps:spPr>
                          <a:xfrm>
                            <a:off x="496957" y="462170"/>
                            <a:ext cx="2353310" cy="1212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9D91F1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feld 10"/>
                        <wps:cNvSpPr txBox="1"/>
                        <wps:spPr>
                          <a:xfrm>
                            <a:off x="382657" y="405390"/>
                            <a:ext cx="2635250" cy="1423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58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77"/>
                                <w:gridCol w:w="1880"/>
                              </w:tblGrid>
                              <w:tr w:rsidR="00223D1F" w:rsidRPr="00BB00F2" w14:paraId="7D572883" w14:textId="77777777" w:rsidTr="00223D1F">
                                <w:trPr>
                                  <w:trHeight w:val="386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3A3AD055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EDV-kenntnisse</w:t>
                                    </w:r>
                                  </w:p>
                                </w:tc>
                              </w:tr>
                              <w:tr w:rsidR="00223D1F" w:rsidRPr="003B7C41" w14:paraId="68B9B8DE" w14:textId="77777777" w:rsidTr="00223D1F">
                                <w:trPr>
                                  <w:trHeight w:val="79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13BA2F6A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3F5383" w14:paraId="3F4C01DA" w14:textId="77777777" w:rsidTr="005434EC">
                                <w:trPr>
                                  <w:trHeight w:val="741"/>
                                </w:trPr>
                                <w:tc>
                                  <w:tcPr>
                                    <w:tcW w:w="2498" w:type="pct"/>
                                  </w:tcPr>
                                  <w:p w14:paraId="37F601CD" w14:textId="77777777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Word:</w:t>
                                    </w:r>
                                  </w:p>
                                  <w:p w14:paraId="73AFF78D" w14:textId="77777777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PowerPoint:</w:t>
                                    </w:r>
                                  </w:p>
                                  <w:p w14:paraId="40B8D382" w14:textId="6004581A" w:rsidR="00223D1F" w:rsidRPr="0068086B" w:rsidRDefault="00797912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MS Excel</w:t>
                                    </w:r>
                                    <w:r w:rsidR="00223D1F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501" w:type="pct"/>
                                  </w:tcPr>
                                  <w:p w14:paraId="0D9702AA" w14:textId="2C024AD2" w:rsidR="00223D1F" w:rsidRPr="0068086B" w:rsidRDefault="005434EC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</w:t>
                                    </w:r>
                                    <w:r w:rsidR="00223D1F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ut</w:t>
                                    </w:r>
                                  </w:p>
                                  <w:p w14:paraId="01C5D32D" w14:textId="77777777" w:rsidR="005434EC" w:rsidRPr="0068086B" w:rsidRDefault="005434EC" w:rsidP="005434EC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Gut</w:t>
                                    </w:r>
                                  </w:p>
                                  <w:p w14:paraId="475C699A" w14:textId="2FD1C29B" w:rsidR="00223D1F" w:rsidRPr="0068086B" w:rsidRDefault="005434EC" w:rsidP="005434EC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Gut</w:t>
                                    </w:r>
                                  </w:p>
                                </w:tc>
                              </w:tr>
                              <w:tr w:rsidR="00223D1F" w:rsidRPr="003F5383" w14:paraId="493B3666" w14:textId="77777777" w:rsidTr="00223D1F">
                                <w:trPr>
                                  <w:trHeight w:val="79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61EFD7EB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FA2D3B2" w14:textId="33246812" w:rsidR="00223D1F" w:rsidRPr="008F781F" w:rsidRDefault="005434EC" w:rsidP="00223D1F">
                              <w:pPr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A000F" id="Gruppieren 42" o:spid="_x0000_s1039" style="position:absolute;margin-left:-17pt;margin-top:556.3pt;width:207.5pt;height:111.95pt;z-index:251695104;mso-width-relative:margin;mso-height-relative:margin" coordorigin="3826,4053" coordsize="26352,142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FKo+AIAALQIAAAOAAAAZHJzL2Uyb0RvYy54bWzsll9P2zAQwN8n7TtYfh/506a0ESnqYKBJ&#13;&#10;DCrBxLPrOE0kx/Zstwn79Ds7SSkFHtZJPO3Ftc+X893Pd+eenbc1R1umTSVFhqOTECMmqMwrsc7w&#13;&#10;z4erL1OMjCUiJ1wKluEnZvD5/POns0alLJal5DnTCIwIkzYqw6W1Kg0CQ0tWE3MiFROwWUhdEwtL&#13;&#10;vQ5yTRqwXvMgDsNJ0EidKy0pMwakl90mnnv7RcGovSsKwyziGQbfrB+1H1duDOZnJF1rosqK9m6Q&#13;&#10;I7yoSSXg0J2pS2IJ2ujqlam6oloaWdgTKutAFkVFmY8BoonCg2iutdwoH8s6bdZqhwnQHnA62iy9&#13;&#10;3V5rda+WGkg0ag0s/MrF0ha6dr/gJWo9sqcdMtZaREEYT0ZJnABZCnvROI5OJ0kHlZZA3n03msaT&#13;&#10;5BQjUBiHyWjWQ6flt3dsjMbhxNkIBheCF441ClLFPNMw/0bjviSKecgmBRpLjaoc4gKHBakhYx8g&#13;&#10;1ILxHIHIM/Jqjhiy7VcJAUaD3IDwDXDj2WQ2AJgAoR7ADuEoGY2iAWEcxVPguR8+SZU29prJGrlJ&#13;&#10;hjWktc82sr0xtlMdVNz5RvIqv6o49wtXSuyCa7QlUASrdeQ/5Zv6h8w72SwJw94pwlVJOqkTDo74&#13;&#10;enRG/K28sM8FajIMaRB6u0K6gzufuAB1d10dGDez7ar1gKcDtJXMn4Clll1tGkWvKojyhhi7JBqK&#13;&#10;EchAg7F3MBRcwlmyn2FUSv37LbnTh6yAXYwaKO4Mm18bohlG/LuAfJlF47HrBn4xTk5jWOj9ndX+&#13;&#10;jtjUFxLQRdDKFPVTp2/5MC20rB+hDy3cqbBFBIWzM2yH6YXtWg70McoWC68E9a+IvRH3ijrT7qrc&#13;&#10;HT60j0Sr/qIt5MitHDKUpAf33em6L4VcbKwsKp8MjnNHtccP1eKK+wPKxqXxQdmA6Liyeadv7Mrm&#13;&#10;oPO86hp/XTa71CXpkUk9G0L9n9Qfk9T+ZYCn0bel/hl3b+/+2hfB85+N+R8AAAD//wMAUEsDBBQA&#13;&#10;BgAIAAAAIQBnqCSY5QAAABIBAAAPAAAAZHJzL2Rvd25yZXYueG1sTE/LasMwELwX+g9iC70lsqLG&#13;&#10;BMdyCOnjFApNCqU3xdrYJpZkLMV2/r7bU3tZ2JndeeSbybZswD403ikQ8wQYutKbxlUKPo+vsxWw&#13;&#10;ELUzuvUOFdwwwKa4v8t1ZvzoPnA4xIqRiAuZVlDH2GWch7JGq8Pcd+iIO/ve6khrX3HT65HEbcsX&#13;&#10;SZJyqxtHDrXucFdjeTlcrYK3UY9bKV6G/eW8u30fl+9fe4FKPT5Mz2sa2zWwiFP8+4DfDpQfCgp2&#13;&#10;8ldnAmsVzOQTFYpECLFIgdGJXAmCTgRJmS6BFzn/X6X4AQAA//8DAFBLAQItABQABgAIAAAAIQC2&#13;&#10;gziS/gAAAOEBAAATAAAAAAAAAAAAAAAAAAAAAABbQ29udGVudF9UeXBlc10ueG1sUEsBAi0AFAAG&#13;&#10;AAgAAAAhADj9If/WAAAAlAEAAAsAAAAAAAAAAAAAAAAALwEAAF9yZWxzLy5yZWxzUEsBAi0AFAAG&#13;&#10;AAgAAAAhAHAQUqj4AgAAtAgAAA4AAAAAAAAAAAAAAAAALgIAAGRycy9lMm9Eb2MueG1sUEsBAi0A&#13;&#10;FAAGAAgAAAAhAGeoJJjlAAAAEgEAAA8AAAAAAAAAAAAAAAAAUgUAAGRycy9kb3ducmV2LnhtbFBL&#13;&#10;BQYAAAAABAAEAPMAAABkBgAAAAA=&#13;&#10;">
                <v:shape id="Textfeld 27" o:spid="_x0000_s1040" type="#_x0000_t202" style="position:absolute;left:4969;top:4621;width:23533;height:121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exTyAAAAOAAAAAPAAAAZHJzL2Rvd25yZXYueG1sRI9Ba8JA&#13;&#10;FITvBf/D8oReRDfGUjW6irQWerIYvXh73X1NQrJvQ3ar6b/vFoReBoZhvmHW29424kqdrxwrmE4S&#13;&#10;EMTamYoLBefT23gBwgdkg41jUvBDHrabwcMaM+NufKRrHgoRIewzVFCG0GZSel2SRT9xLXHMvlxn&#13;&#10;MUTbFdJ0eItw28g0SZ6lxYrjQoktvZSk6/zbKvD5U30xtF+menmoP5tiMZp9aKUeh/3rKspuBSJQ&#13;&#10;H/4bd8S7UZDO4e9QPANy8wsAAP//AwBQSwECLQAUAAYACAAAACEA2+H2y+4AAACFAQAAEwAAAAAA&#13;&#10;AAAAAAAAAAAAAAAAW0NvbnRlbnRfVHlwZXNdLnhtbFBLAQItABQABgAIAAAAIQBa9CxbvwAAABUB&#13;&#10;AAALAAAAAAAAAAAAAAAAAB8BAABfcmVscy8ucmVsc1BLAQItABQABgAIAAAAIQBxbexT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019D91F1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0" o:spid="_x0000_s1041" type="#_x0000_t202" style="position:absolute;left:3826;top:4053;width:26353;height:142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58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77"/>
                          <w:gridCol w:w="1880"/>
                        </w:tblGrid>
                        <w:tr w:rsidR="00223D1F" w:rsidRPr="00BB00F2" w14:paraId="7D572883" w14:textId="77777777" w:rsidTr="00223D1F">
                          <w:trPr>
                            <w:trHeight w:val="386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3A3AD055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EDV-kenntnisse</w:t>
                              </w:r>
                            </w:p>
                          </w:tc>
                        </w:tr>
                        <w:tr w:rsidR="00223D1F" w:rsidRPr="003B7C41" w14:paraId="68B9B8DE" w14:textId="77777777" w:rsidTr="00223D1F">
                          <w:trPr>
                            <w:trHeight w:val="79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13BA2F6A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3F5383" w14:paraId="3F4C01DA" w14:textId="77777777" w:rsidTr="005434EC">
                          <w:trPr>
                            <w:trHeight w:val="741"/>
                          </w:trPr>
                          <w:tc>
                            <w:tcPr>
                              <w:tcW w:w="2498" w:type="pct"/>
                            </w:tcPr>
                            <w:p w14:paraId="37F601CD" w14:textId="77777777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Word:</w:t>
                              </w:r>
                            </w:p>
                            <w:p w14:paraId="73AFF78D" w14:textId="77777777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PowerPoint:</w:t>
                              </w:r>
                            </w:p>
                            <w:p w14:paraId="40B8D382" w14:textId="6004581A" w:rsidR="00223D1F" w:rsidRPr="0068086B" w:rsidRDefault="00797912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MS Excel</w:t>
                              </w:r>
                              <w:r w:rsidR="00223D1F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501" w:type="pct"/>
                            </w:tcPr>
                            <w:p w14:paraId="0D9702AA" w14:textId="2C024AD2" w:rsidR="00223D1F" w:rsidRPr="0068086B" w:rsidRDefault="005434EC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</w:t>
                              </w:r>
                              <w:r w:rsidR="00223D1F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ut</w:t>
                              </w:r>
                            </w:p>
                            <w:p w14:paraId="01C5D32D" w14:textId="77777777" w:rsidR="005434EC" w:rsidRPr="0068086B" w:rsidRDefault="005434EC" w:rsidP="005434EC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Gut</w:t>
                              </w:r>
                            </w:p>
                            <w:p w14:paraId="475C699A" w14:textId="2FD1C29B" w:rsidR="00223D1F" w:rsidRPr="0068086B" w:rsidRDefault="005434EC" w:rsidP="005434EC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Gut</w:t>
                              </w:r>
                            </w:p>
                          </w:tc>
                        </w:tr>
                        <w:tr w:rsidR="00223D1F" w:rsidRPr="003F5383" w14:paraId="493B3666" w14:textId="77777777" w:rsidTr="00223D1F">
                          <w:trPr>
                            <w:trHeight w:val="79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61EFD7EB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7FA2D3B2" w14:textId="33246812" w:rsidR="00223D1F" w:rsidRPr="008F781F" w:rsidRDefault="005434EC" w:rsidP="00223D1F">
                        <w:pPr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47BD" w:rsidRPr="0005611B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D941FB8" wp14:editId="1174C3C4">
                <wp:simplePos x="0" y="0"/>
                <wp:positionH relativeFrom="column">
                  <wp:posOffset>2554014</wp:posOffset>
                </wp:positionH>
                <wp:positionV relativeFrom="paragraph">
                  <wp:posOffset>2735317</wp:posOffset>
                </wp:positionV>
                <wp:extent cx="4175760" cy="2010104"/>
                <wp:effectExtent l="0" t="0" r="2540" b="0"/>
                <wp:wrapNone/>
                <wp:docPr id="21" name="Gruppieren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2010104"/>
                          <a:chOff x="0" y="-2"/>
                          <a:chExt cx="3959860" cy="1656246"/>
                        </a:xfrm>
                      </wpg:grpSpPr>
                      <wps:wsp>
                        <wps:cNvPr id="206" name="Textfeld 206"/>
                        <wps:cNvSpPr txBox="1"/>
                        <wps:spPr>
                          <a:xfrm>
                            <a:off x="0" y="0"/>
                            <a:ext cx="3959860" cy="159129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  <a:alpha val="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DF7D" w14:textId="77777777" w:rsidR="0005611B" w:rsidRPr="00B94220" w:rsidRDefault="0005611B" w:rsidP="0005611B">
                              <w:pPr>
                                <w:spacing w:before="120" w:after="120" w:line="276" w:lineRule="auto"/>
                                <w:jc w:val="right"/>
                                <w:rPr>
                                  <w:rFonts w:ascii="Georgia" w:hAnsi="Georgia" w:cs="Times New Roman (Textkörper CS)"/>
                                  <w:caps/>
                                  <w:color w:val="FFFFFF" w:themeColor="background1"/>
                                  <w:spacing w:val="260"/>
                                  <w:sz w:val="52"/>
                                  <w:szCs w:val="6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feld 52"/>
                        <wps:cNvSpPr txBox="1"/>
                        <wps:spPr>
                          <a:xfrm>
                            <a:off x="0" y="-2"/>
                            <a:ext cx="3959860" cy="16562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975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66"/>
                                <w:gridCol w:w="4596"/>
                              </w:tblGrid>
                              <w:tr w:rsidR="0005611B" w:rsidRPr="00E14353" w14:paraId="005DC130" w14:textId="77777777" w:rsidTr="004C47BD">
                                <w:trPr>
                                  <w:trHeight w:val="557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4E1AAAF" w14:textId="7E50C772" w:rsidR="0005611B" w:rsidRPr="0097507F" w:rsidRDefault="004C47BD" w:rsidP="0097507F">
                                    <w:pPr>
                                      <w:spacing w:before="360" w:after="360"/>
                                      <w:jc w:val="center"/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2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Georgia" w:hAnsi="Georgia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Cs w:val="26"/>
                                        <w:lang w:val="de-DE"/>
                                      </w:rPr>
                                      <w:t>Berufserfahrung</w:t>
                                    </w:r>
                                  </w:p>
                                </w:tc>
                              </w:tr>
                              <w:tr w:rsidR="0005611B" w:rsidRPr="008F781F" w14:paraId="63E2B09F" w14:textId="77777777" w:rsidTr="004C47BD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7C8F819" w14:textId="77777777" w:rsidR="0005611B" w:rsidRPr="008F781F" w:rsidRDefault="0005611B" w:rsidP="00974DD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68086B" w14:paraId="77B41CA7" w14:textId="77777777" w:rsidTr="004C47BD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0A9EAE50" w14:textId="4FFFE118" w:rsidR="0005611B" w:rsidRPr="0068086B" w:rsidRDefault="0054512C" w:rsidP="00A6380B">
                                    <w:pPr>
                                      <w:spacing w:before="80"/>
                                      <w:jc w:val="right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10</w:t>
                                    </w:r>
                                    <w:r w:rsidR="004C47BD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/20</w:t>
                                    </w:r>
                                    <w:r w:rsidR="00F75D82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2</w:t>
                                    </w: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5</w:t>
                                    </w:r>
                                    <w:r w:rsidR="004C47BD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– </w:t>
                                    </w:r>
                                    <w:r w:rsidR="0006685B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jetzt</w:t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1405A32A" w14:textId="578B53D3" w:rsidR="004C47BD" w:rsidRPr="0068086B" w:rsidRDefault="00797912" w:rsidP="004C47BD">
                                    <w:pPr>
                                      <w:spacing w:before="80" w:after="120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Fachkraft in der </w:t>
                                    </w:r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Gastronomie</w:t>
                                    </w:r>
                                    <w:r w:rsidR="004C47BD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| </w:t>
                                    </w:r>
                                    <w:proofErr w:type="spellStart"/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Lotteria</w:t>
                                    </w:r>
                                    <w:proofErr w:type="spellEnd"/>
                                    <w:r w:rsidR="0054512C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Systemgastronomie</w:t>
                                    </w:r>
                                    <w:r w:rsidR="00DA57E3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</w:t>
                                    </w:r>
                                    <w:r w:rsidR="00114611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Hanoi,</w:t>
                                    </w:r>
                                    <w:r w:rsidR="00DA57E3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Vietnam </w:t>
                                    </w:r>
                                    <w:r w:rsidR="004C47BD" w:rsidRPr="0068086B"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 </w:t>
                                    </w:r>
                                  </w:p>
                                  <w:p w14:paraId="53978AC9" w14:textId="72FAD86B" w:rsidR="0005611B" w:rsidRPr="0068086B" w:rsidRDefault="0005611B" w:rsidP="00F75D82">
                                    <w:pPr>
                                      <w:pStyle w:val="Kopfzeile"/>
                                      <w:spacing w:before="80" w:after="120"/>
                                      <w:ind w:left="284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68086B" w14:paraId="6A48EDF4" w14:textId="77777777" w:rsidTr="004C47BD">
                                <w:trPr>
                                  <w:trHeight w:val="746"/>
                                </w:trPr>
                                <w:tc>
                                  <w:tcPr>
                                    <w:tcW w:w="1330" w:type="pct"/>
                                  </w:tcPr>
                                  <w:p w14:paraId="53BC387D" w14:textId="4EF46873" w:rsidR="0005611B" w:rsidRPr="00797912" w:rsidRDefault="0005611B" w:rsidP="00A6380B">
                                    <w:pPr>
                                      <w:spacing w:before="80"/>
                                      <w:jc w:val="right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  <w:r w:rsidRPr="00797912"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  <w:br/>
                                    </w:r>
                                  </w:p>
                                </w:tc>
                                <w:tc>
                                  <w:tcPr>
                                    <w:tcW w:w="3670" w:type="pct"/>
                                  </w:tcPr>
                                  <w:p w14:paraId="608F0894" w14:textId="1157D9E0" w:rsidR="0005611B" w:rsidRPr="00797912" w:rsidRDefault="0005611B" w:rsidP="00F75D82">
                                    <w:pPr>
                                      <w:pStyle w:val="Kopfzeile"/>
                                      <w:spacing w:before="80" w:after="120"/>
                                      <w:rPr>
                                        <w:color w:val="3B3838" w:themeColor="background2" w:themeShade="40"/>
                                        <w:sz w:val="16"/>
                                        <w:szCs w:val="16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05611B" w:rsidRPr="0068086B" w14:paraId="33C9FFDF" w14:textId="77777777" w:rsidTr="004C47BD">
                                <w:trPr>
                                  <w:trHeight w:val="8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7A22DF6" w14:textId="77777777" w:rsidR="0005611B" w:rsidRPr="00797912" w:rsidRDefault="0005611B" w:rsidP="00087599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769EF1E" w14:textId="62EE34A1" w:rsidR="0005611B" w:rsidRPr="00797912" w:rsidRDefault="004C47BD" w:rsidP="0005611B">
                              <w:pPr>
                                <w:rPr>
                                  <w:lang w:val="de-DE"/>
                                </w:rPr>
                              </w:pPr>
                              <w:r w:rsidRPr="00797912">
                                <w:rPr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41FB8" id="Gruppieren 21" o:spid="_x0000_s1042" style="position:absolute;margin-left:201.1pt;margin-top:215.4pt;width:328.8pt;height:158.3pt;z-index:251702272;mso-width-relative:margin;mso-height-relative:margin" coordorigin="" coordsize="39598,165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vZa4wIAAJsIAAAOAAAAZHJzL2Uyb0RvYy54bWzcVk1P3DAQvVfqf7B8h3ywCWxEFm1pQZUo&#13;&#10;IEHF2es4H5Jju7Z3E/rrO3aSXRY4tCBVVS9Zezye8Ty/N97Ts77laMO0aaTIcXQYYsQElUUjqhx/&#13;&#10;v784OMHIWCIKwqVgOX5kBp8tPn447VTGYllLXjCNIIgwWadyXFursiAwtGYtMYdSMQGLpdQtsTDV&#13;&#10;VVBo0kH0lgdxGKZBJ3WhtKTMGLB+HhbxwscvS0btTVkaZhHPMZzN+q/235X7BotTklWaqLqh4zHI&#13;&#10;G07RkkZA0m2oz8QStNbNi1BtQ7U0srSHVLaBLMuGMl8DVBOFz6q51HKtfC1V1lVqCxNA+wynN4el&#13;&#10;15tLre7UrQYkOlUBFn7maulL3bpfOCXqPWSPW8hYbxEF4yw6To5TQJbCmishCmcDqLQG5Hf7DuLJ&#13;&#10;/GXcejRP5ifT1ihN0niWOp9gyhzsnadTwBCzA8G8D4S7mijmsTUZgHCrUVO4ClKMBGmBqfdQYsl4&#13;&#10;gZzNg+MdHVTI9p8kFB9NdgPG30Vsv+xkHsXzo72ySaa0sZdMtsgNcqyBxZ5cZHNl7IDQ5OKyGsmb&#13;&#10;4qLh3E+cctg512hDgPOrKvZb+br9JovBFidhODKfcFWTwToZAX6vPhfDX8ZeeC5Ql+P0KAl9WCFd&#13;&#10;3uFIXIC7u6UBDTey/ar3uEY+nzOtZPEICGo5SNEoetFAlVfE2FuiQXvAJegn9gY+JZeQTI4jjGqp&#13;&#10;f75md/7ABljFqAMt59j8WBPNMOJfBfBkHs1mTvx+MkuOY5jopyurpyti3Z5LgC6CzqWoHzp/y6dh&#13;&#10;qWX7AG1n6bLCEhEUcgPW0/DcDh0G2hZly6V3ArkrYq/EnaIutLsqd4f3/QPRarxoC5S7lhMzSfbs&#13;&#10;vgdft1PI5drKsvFk2KE64g8qcVr+C3JJ4hdqAdN7xDK1iam/7KvllSbxx2rZUpZkbyXzVvf/MZnt&#13;&#10;v0Rm/xLAC+j70fhauyf26dyTf/efYvELAAD//wMAUEsDBBQABgAIAAAAIQCRBrD85QAAABEBAAAP&#13;&#10;AAAAZHJzL2Rvd25yZXYueG1sTE/LbsIwELxX6j9YW6m3YieEQkMchOjjhCoVKqHeTLwkEbEdxSYJ&#13;&#10;f9/l1F5Ws9rZeWSr0TSsx87XzkqIJgIY2sLp2pYSvvfvTwtgPiirVeMsSriih1V+f5epVLvBfmG/&#13;&#10;CyUjEetTJaEKoU0590WFRvmJa9HS7eQ6owKtXcl1pwYSNw2PhXjmRtWWHCrV4qbC4ry7GAkfgxrW&#13;&#10;0+it355Pm+vPfvZ52EYo5ePD+LqksV4CCziGvw+4daD8kFOwo7tY7VkjIRFxTFQCU0FFbgwxeyF0&#13;&#10;lDBP5gnwPOP/m+S/AAAA//8DAFBLAQItABQABgAIAAAAIQC2gziS/gAAAOEBAAATAAAAAAAAAAAA&#13;&#10;AAAAAAAAAABbQ29udGVudF9UeXBlc10ueG1sUEsBAi0AFAAGAAgAAAAhADj9If/WAAAAlAEAAAsA&#13;&#10;AAAAAAAAAAAAAAAALwEAAF9yZWxzLy5yZWxzUEsBAi0AFAAGAAgAAAAhAK629lrjAgAAmwgAAA4A&#13;&#10;AAAAAAAAAAAAAAAALgIAAGRycy9lMm9Eb2MueG1sUEsBAi0AFAAGAAgAAAAhAJEGsPzlAAAAEQEA&#13;&#10;AA8AAAAAAAAAAAAAAAAAPQUAAGRycy9kb3ducmV2LnhtbFBLBQYAAAAABAAEAPMAAABPBgAAAAA=&#13;&#10;">
                <v:shape id="Textfeld 206" o:spid="_x0000_s1043" type="#_x0000_t202" style="position:absolute;width:39598;height:1591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S5OyAAAAOEAAAAPAAAAZHJzL2Rvd25yZXYueG1sRI/dasJA&#13;&#10;FITvBd9hOULvmk0tBomu0h+kQlFM2gc4ZI9JMHs23d1qfPuuUPBmYBjmG2a5HkwnzuR8a1nBU5KC&#13;&#10;IK6sbrlW8P21eZyD8AFZY2eZFFzJw3o1Hi0x1/bCBZ3LUIsIYZ+jgiaEPpfSVw0Z9IntiWN2tM5g&#13;&#10;iNbVUju8RLjp5DRNM2mw5bjQYE9vDVWn8tcoqD+LwIfrz7Mv9mVW7hy/bmYfSj1MhvdFlJcFiEBD&#13;&#10;uDf+EVutYJpmcHsU34Bc/QEAAP//AwBQSwECLQAUAAYACAAAACEA2+H2y+4AAACFAQAAEwAAAAAA&#13;&#10;AAAAAAAAAAAAAAAAW0NvbnRlbnRfVHlwZXNdLnhtbFBLAQItABQABgAIAAAAIQBa9CxbvwAAABUB&#13;&#10;AAALAAAAAAAAAAAAAAAAAB8BAABfcmVscy8ucmVsc1BLAQItABQABgAIAAAAIQBX+S5OyAAAAOEA&#13;&#10;AAAPAAAAAAAAAAAAAAAAAAcCAABkcnMvZG93bnJldi54bWxQSwUGAAAAAAMAAwC3AAAA/AIAAAAA&#13;&#10;" fillcolor="#393737 [814]" stroked="f" strokeweight=".5pt">
                  <v:fill opacity="3341f"/>
                  <v:textbox>
                    <w:txbxContent>
                      <w:p w14:paraId="7643DF7D" w14:textId="77777777" w:rsidR="0005611B" w:rsidRPr="00B94220" w:rsidRDefault="0005611B" w:rsidP="0005611B">
                        <w:pPr>
                          <w:spacing w:before="120" w:after="120" w:line="276" w:lineRule="auto"/>
                          <w:jc w:val="right"/>
                          <w:rPr>
                            <w:rFonts w:ascii="Georgia" w:hAnsi="Georgia" w:cs="Times New Roman (Textkörper CS)"/>
                            <w:caps/>
                            <w:color w:val="FFFFFF" w:themeColor="background1"/>
                            <w:spacing w:val="260"/>
                            <w:sz w:val="52"/>
                            <w:szCs w:val="68"/>
                          </w:rPr>
                        </w:pPr>
                      </w:p>
                    </w:txbxContent>
                  </v:textbox>
                </v:shape>
                <v:shape id="Textfeld 52" o:spid="_x0000_s1044" type="#_x0000_t202" style="position:absolute;width:39598;height:16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975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666"/>
                          <w:gridCol w:w="4596"/>
                        </w:tblGrid>
                        <w:tr w:rsidR="0005611B" w:rsidRPr="00E14353" w14:paraId="005DC130" w14:textId="77777777" w:rsidTr="004C47BD">
                          <w:trPr>
                            <w:trHeight w:val="557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4E1AAAF" w14:textId="7E50C772" w:rsidR="0005611B" w:rsidRPr="0097507F" w:rsidRDefault="004C47BD" w:rsidP="0097507F">
                              <w:pPr>
                                <w:spacing w:before="360" w:after="360"/>
                                <w:jc w:val="center"/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>
                                <w:rPr>
                                  <w:rFonts w:ascii="Georgia" w:hAnsi="Georgia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Cs w:val="26"/>
                                  <w:lang w:val="de-DE"/>
                                </w:rPr>
                                <w:t>Berufserfahrung</w:t>
                              </w:r>
                            </w:p>
                          </w:tc>
                        </w:tr>
                        <w:tr w:rsidR="0005611B" w:rsidRPr="008F781F" w14:paraId="63E2B09F" w14:textId="77777777" w:rsidTr="004C47BD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7C8F819" w14:textId="77777777" w:rsidR="0005611B" w:rsidRPr="008F781F" w:rsidRDefault="0005611B" w:rsidP="00974DD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68086B" w14:paraId="77B41CA7" w14:textId="77777777" w:rsidTr="004C47BD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0A9EAE50" w14:textId="4FFFE118" w:rsidR="0005611B" w:rsidRPr="0068086B" w:rsidRDefault="0054512C" w:rsidP="00A6380B">
                              <w:pPr>
                                <w:spacing w:before="80"/>
                                <w:jc w:val="right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10</w:t>
                              </w:r>
                              <w:r w:rsidR="004C47BD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/20</w:t>
                              </w:r>
                              <w:r w:rsidR="00F75D82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5</w:t>
                              </w:r>
                              <w:r w:rsidR="004C47BD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– </w:t>
                              </w:r>
                              <w:r w:rsidR="0006685B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jetzt</w:t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1405A32A" w14:textId="578B53D3" w:rsidR="004C47BD" w:rsidRPr="0068086B" w:rsidRDefault="00797912" w:rsidP="004C47BD">
                              <w:pPr>
                                <w:spacing w:before="80" w:after="120"/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Fachkraft in der </w:t>
                              </w:r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Gastronomie</w:t>
                              </w:r>
                              <w:r w:rsidR="004C47BD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| </w:t>
                              </w:r>
                              <w:proofErr w:type="spellStart"/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Lotteria</w:t>
                              </w:r>
                              <w:proofErr w:type="spellEnd"/>
                              <w:r w:rsidR="0054512C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Systemgastronomie</w:t>
                              </w:r>
                              <w:r w:rsidR="00DA57E3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</w:t>
                              </w:r>
                              <w:r w:rsidR="00114611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Hanoi,</w:t>
                              </w:r>
                              <w:r w:rsidR="00DA57E3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Vietnam </w:t>
                              </w:r>
                              <w:r w:rsidR="004C47BD" w:rsidRPr="0068086B">
                                <w:rPr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 </w:t>
                              </w:r>
                            </w:p>
                            <w:p w14:paraId="53978AC9" w14:textId="72FAD86B" w:rsidR="0005611B" w:rsidRPr="0068086B" w:rsidRDefault="0005611B" w:rsidP="00F75D82">
                              <w:pPr>
                                <w:pStyle w:val="Kopfzeile"/>
                                <w:spacing w:before="80" w:after="120"/>
                                <w:ind w:left="284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68086B" w14:paraId="6A48EDF4" w14:textId="77777777" w:rsidTr="004C47BD">
                          <w:trPr>
                            <w:trHeight w:val="746"/>
                          </w:trPr>
                          <w:tc>
                            <w:tcPr>
                              <w:tcW w:w="1330" w:type="pct"/>
                            </w:tcPr>
                            <w:p w14:paraId="53BC387D" w14:textId="4EF46873" w:rsidR="0005611B" w:rsidRPr="00797912" w:rsidRDefault="0005611B" w:rsidP="00A6380B">
                              <w:pPr>
                                <w:spacing w:before="80"/>
                                <w:jc w:val="right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  <w:r w:rsidRPr="00797912"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  <w:br/>
                              </w:r>
                            </w:p>
                          </w:tc>
                          <w:tc>
                            <w:tcPr>
                              <w:tcW w:w="3670" w:type="pct"/>
                            </w:tcPr>
                            <w:p w14:paraId="608F0894" w14:textId="1157D9E0" w:rsidR="0005611B" w:rsidRPr="00797912" w:rsidRDefault="0005611B" w:rsidP="00F75D82">
                              <w:pPr>
                                <w:pStyle w:val="Kopfzeile"/>
                                <w:spacing w:before="80" w:after="120"/>
                                <w:rPr>
                                  <w:color w:val="3B3838" w:themeColor="background2" w:themeShade="40"/>
                                  <w:sz w:val="16"/>
                                  <w:szCs w:val="16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05611B" w:rsidRPr="0068086B" w14:paraId="33C9FFDF" w14:textId="77777777" w:rsidTr="004C47BD">
                          <w:trPr>
                            <w:trHeight w:val="8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7A22DF6" w14:textId="77777777" w:rsidR="0005611B" w:rsidRPr="00797912" w:rsidRDefault="0005611B" w:rsidP="00087599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6769EF1E" w14:textId="62EE34A1" w:rsidR="0005611B" w:rsidRPr="00797912" w:rsidRDefault="004C47BD" w:rsidP="0005611B">
                        <w:pPr>
                          <w:rPr>
                            <w:lang w:val="de-DE"/>
                          </w:rPr>
                        </w:pPr>
                        <w:r w:rsidRPr="00797912">
                          <w:rPr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842BA49" wp14:editId="37BB8C03">
                <wp:simplePos x="0" y="0"/>
                <wp:positionH relativeFrom="column">
                  <wp:posOffset>-222388</wp:posOffset>
                </wp:positionH>
                <wp:positionV relativeFrom="paragraph">
                  <wp:posOffset>2719888</wp:posOffset>
                </wp:positionV>
                <wp:extent cx="2581275" cy="1305377"/>
                <wp:effectExtent l="0" t="0" r="0" b="0"/>
                <wp:wrapNone/>
                <wp:docPr id="38" name="Gruppieren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1305377"/>
                          <a:chOff x="0" y="-4971"/>
                          <a:chExt cx="2581275" cy="1306195"/>
                        </a:xfrm>
                      </wpg:grpSpPr>
                      <wps:wsp>
                        <wps:cNvPr id="22" name="Textfeld 22"/>
                        <wps:cNvSpPr txBox="1"/>
                        <wps:spPr>
                          <a:xfrm>
                            <a:off x="124239" y="4970"/>
                            <a:ext cx="2353310" cy="1200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AEC52A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feld 182"/>
                        <wps:cNvSpPr txBox="1"/>
                        <wps:spPr>
                          <a:xfrm>
                            <a:off x="0" y="-4971"/>
                            <a:ext cx="2581275" cy="1306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5000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91"/>
                                <w:gridCol w:w="1891"/>
                              </w:tblGrid>
                              <w:tr w:rsidR="00223D1F" w:rsidRPr="00BB00F2" w14:paraId="61BDEBE2" w14:textId="77777777" w:rsidTr="00AA0986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8D6566A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 w:rsidRPr="00E14353"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</w:rPr>
                                      <w:t>INfo</w:t>
                                    </w:r>
                                  </w:p>
                                </w:tc>
                              </w:tr>
                              <w:tr w:rsidR="00223D1F" w:rsidRPr="003B7C41" w14:paraId="3822FCDB" w14:textId="77777777" w:rsidTr="00AA0986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4E0F32F7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BB00F2" w14:paraId="01644262" w14:textId="77777777" w:rsidTr="00AA0986">
                                <w:trPr>
                                  <w:trHeight w:val="553"/>
                                </w:trPr>
                                <w:tc>
                                  <w:tcPr>
                                    <w:tcW w:w="2500" w:type="pct"/>
                                  </w:tcPr>
                                  <w:p w14:paraId="314B3035" w14:textId="77777777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Geburtsdatum:</w:t>
                                    </w:r>
                                  </w:p>
                                  <w:p w14:paraId="2C852225" w14:textId="77777777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Geburtsort:</w:t>
                                    </w:r>
                                  </w:p>
                                  <w:p w14:paraId="0A7BA476" w14:textId="77777777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Nationalität:</w:t>
                                    </w:r>
                                  </w:p>
                                </w:tc>
                                <w:tc>
                                  <w:tcPr>
                                    <w:tcW w:w="2500" w:type="pct"/>
                                  </w:tcPr>
                                  <w:p w14:paraId="4460ED20" w14:textId="1836B9F3" w:rsidR="00223D1F" w:rsidRPr="0068086B" w:rsidRDefault="009B4E7D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13.08.2006</w:t>
                                    </w:r>
                                  </w:p>
                                  <w:p w14:paraId="5575CF8C" w14:textId="4AABFE4C" w:rsidR="00223D1F" w:rsidRPr="0068086B" w:rsidRDefault="009B4E7D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Quang </w:t>
                                    </w: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Ninh</w:t>
                                    </w:r>
                                    <w:proofErr w:type="spellEnd"/>
                                    <w:r w:rsidR="00C4262B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  <w:p w14:paraId="23A80F6B" w14:textId="76DD4293" w:rsidR="00223D1F" w:rsidRPr="0068086B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Vietnamesisch</w:t>
                                    </w:r>
                                  </w:p>
                                </w:tc>
                              </w:tr>
                              <w:tr w:rsidR="00223D1F" w:rsidRPr="003B7C41" w14:paraId="5EB67EFB" w14:textId="77777777" w:rsidTr="00AA0986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7E535A27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324F75" w14:textId="77777777" w:rsidR="00223D1F" w:rsidRPr="008F781F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42BA49" id="Gruppieren 38" o:spid="_x0000_s1045" style="position:absolute;margin-left:-17.5pt;margin-top:214.15pt;width:203.25pt;height:102.8pt;z-index:251688960;mso-width-relative:margin" coordorigin=",-49" coordsize="25812,130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Qlb9QIAAKoIAAAOAAAAZHJzL2Uyb0RvYy54bWzsVt9P2zAQfp+0/8HyO6RJGtpGpKiDgSYx&#13;&#10;QIKJZ9dxmkiO7dluE/bX7+w0aSnsYZ3E015c++5yPz5/d+75RVtztGHaVFJkODwdYcQElXklVhn+&#13;&#10;8XR9MsXIWCJywqVgGX5hBl/MP386b1TKIllKnjONwIkwaaMyXFqr0iAwtGQ1MadSMQHKQuqaWDjq&#13;&#10;VZBr0oD3mgfRaHQWNFLnSkvKjAHpVafEc++/KBi190VhmEU8w5Cb9av269KtwfycpCtNVFnRbRrk&#13;&#10;iCxqUgkIOri6Ipagta7euKorqqWRhT2lsg5kUVSU+RqgmnB0UM2Nlmvla1mlzUoNMAG0Bzgd7Zbe&#13;&#10;bW60elQPGpBo1Aqw8CdXS1vo2v1Clqj1kL0MkLHWIgrCKJmG0STBiIIujEdJPJl0oNISkN99dzKe&#13;&#10;TcJe8/UPX5+Fs8TZBH3w4FVKjQKSmB0O5t9weCyJYh5ekwIODxpVOVQUYSRIDVx9giILxnMEIo+O&#13;&#10;N3NYIdt+kVC9L8hlZUD4DmRhNI7iGUaADZS/ZdsAXZzEcQik9NABmcPEWwzFk1RpY2+YrJHbZFgD&#13;&#10;nT3LyObW2A6n3sRFN5JX+XXFuT+4FmKXXKMNAfIvV6H/lK/r7zLvZLNkNNomRbgqSSd1wj4R34fO&#13;&#10;ib+TV/65QE2Gz2JI2oUT0gXucuICzHewuJ1tl62HNxywXMr8BaDUsmtKo+h1BWXeEmMfiIYuBGhg&#13;&#10;sth7WAouIZjc7jAqpf71ntzZAylAi1EDXZ1h83NNNMOIfxNAl1k4Hrsx4A/jZBLBQe9rlvsasa4v&#13;&#10;JWAXwgxT1G+dveX9ttCyfoYBtHBRQUUEhdgZtv320nazBgYYZYuFN4LGV8TeikdFnWsHnrvEp/aZ&#13;&#10;aLW9aQskuZM9QUl6cOGdbQf7Ym1lUXk2OKA7VLf4Q7O4rv6Argmnb9vGyY7rG4ASWmZvZAw9czBu&#13;&#10;3gyMv+6ZgbckPZbRcV/lf0Z/DKP9qwAPoh9K28fbvbj7Z98Bu78Y898AAAD//wMAUEsDBBQABgAI&#13;&#10;AAAAIQDYA7GL6AAAABABAAAPAAAAZHJzL2Rvd25yZXYueG1sTI/NbsIwEITvlfoO1lbqDZzghtIQ&#13;&#10;ByH6c0KVCpUQNxMvSURsR7FJwtt3e2ovK412d2a+bDWahvXY+dpZCfE0Aoa2cLq2pYTv/ftkAcwH&#13;&#10;ZbVqnEUJN/Swyu/vMpVqN9gv7HehZGRifaokVCG0Kee+qNAoP3UtWtqdXWdUINmVXHdqIHPT8FkU&#13;&#10;zblRtaWESrW4qbC47K5GwseghrWI3/rt5by5HffJ52Ebo5SPD+PrksZ6CSzgGP4+4JeB+kNOxU7u&#13;&#10;arVnjYSJSAgoSHiaLQQwuhDPcQLsJGEuxAvwPOP/QfIfAAAA//8DAFBLAQItABQABgAIAAAAIQC2&#13;&#10;gziS/gAAAOEBAAATAAAAAAAAAAAAAAAAAAAAAABbQ29udGVudF9UeXBlc10ueG1sUEsBAi0AFAAG&#13;&#10;AAgAAAAhADj9If/WAAAAlAEAAAsAAAAAAAAAAAAAAAAALwEAAF9yZWxzLy5yZWxzUEsBAi0AFAAG&#13;&#10;AAgAAAAhAGyJCVv1AgAAqggAAA4AAAAAAAAAAAAAAAAALgIAAGRycy9lMm9Eb2MueG1sUEsBAi0A&#13;&#10;FAAGAAgAAAAhANgDsYvoAAAAEAEAAA8AAAAAAAAAAAAAAAAATwUAAGRycy9kb3ducmV2LnhtbFBL&#13;&#10;BQYAAAAABAAEAPMAAABkBgAAAAA=&#13;&#10;">
                <v:shape id="Textfeld 22" o:spid="_x0000_s1046" type="#_x0000_t202" style="position:absolute;left:1242;top:49;width:23533;height:120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k/LyAAAAOAAAAAPAAAAZHJzL2Rvd25yZXYueG1sRI9Ba8JA&#13;&#10;FITvQv/D8gpeSt2YSonRVYq24Ekx7aW3193XJCT7NmS3Gv+9KxS8DAzDfMMs14NtxYl6XztWMJ0k&#13;&#10;IIi1MzWXCr4+P54zED4gG2wdk4ILeVivHkZLzI0785FORShFhLDPUUEVQpdL6XVFFv3EdcQx+3W9&#13;&#10;xRBtX0rT4znCbSvTJHmVFmuOCxV2tKlIN8WfVeCLWfNt6H2e6vm++WnL7OnloJUaPw7bRZS3BYhA&#13;&#10;Q7g3/hE7oyBN4XYongG5ugIAAP//AwBQSwECLQAUAAYACAAAACEA2+H2y+4AAACFAQAAEwAAAAAA&#13;&#10;AAAAAAAAAAAAAAAAW0NvbnRlbnRfVHlwZXNdLnhtbFBLAQItABQABgAIAAAAIQBa9CxbvwAAABUB&#13;&#10;AAALAAAAAAAAAAAAAAAAAB8BAABfcmVscy8ucmVsc1BLAQItABQABgAIAAAAIQBhGk/L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1BAEC52A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82" o:spid="_x0000_s1047" type="#_x0000_t202" style="position:absolute;top:-49;width:25812;height:130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8PHygAAAOEAAAAPAAAAZHJzL2Rvd25yZXYueG1sRI9Na8JA&#13;&#10;EIbvQv/DMgVvummgJcSsIilikXrQ5tLbNDv5oNnZNLtq2l/vCkIvwwwv7zM82Wo0nTjT4FrLCp7m&#13;&#10;EQji0uqWawXFx2aWgHAeWWNnmRT8koPV8mGSYarthQ90PvpaBAi7FBU03veplK5syKCb2544ZJUd&#13;&#10;DPpwDrXUA14C3HQyjqIXabDl8KHBnvKGyu/jySjY5Zs9Hr5ik/x1+fa9Wvc/xeezUtPH8XURxnoB&#13;&#10;wtPo/xt3xJsODkkMN6OwgVxeAQAA//8DAFBLAQItABQABgAIAAAAIQDb4fbL7gAAAIUBAAATAAAA&#13;&#10;AAAAAAAAAAAAAAAAAABbQ29udGVudF9UeXBlc10ueG1sUEsBAi0AFAAGAAgAAAAhAFr0LFu/AAAA&#13;&#10;FQEAAAsAAAAAAAAAAAAAAAAAHwEAAF9yZWxzLy5yZWxzUEsBAi0AFAAGAAgAAAAhAFhfw8fKAAAA&#13;&#10;4Q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5000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91"/>
                          <w:gridCol w:w="1891"/>
                        </w:tblGrid>
                        <w:tr w:rsidR="00223D1F" w:rsidRPr="00BB00F2" w14:paraId="61BDEBE2" w14:textId="77777777" w:rsidTr="00AA0986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8D6566A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 w:rsidRPr="00E14353"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</w:rPr>
                                <w:t>INfo</w:t>
                              </w:r>
                            </w:p>
                          </w:tc>
                        </w:tr>
                        <w:tr w:rsidR="00223D1F" w:rsidRPr="003B7C41" w14:paraId="3822FCDB" w14:textId="77777777" w:rsidTr="00AA0986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4E0F32F7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BB00F2" w14:paraId="01644262" w14:textId="77777777" w:rsidTr="00AA0986">
                          <w:trPr>
                            <w:trHeight w:val="553"/>
                          </w:trPr>
                          <w:tc>
                            <w:tcPr>
                              <w:tcW w:w="2500" w:type="pct"/>
                            </w:tcPr>
                            <w:p w14:paraId="314B3035" w14:textId="77777777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Geburtsdatum:</w:t>
                              </w:r>
                            </w:p>
                            <w:p w14:paraId="2C852225" w14:textId="77777777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Geburtsort:</w:t>
                              </w:r>
                            </w:p>
                            <w:p w14:paraId="0A7BA476" w14:textId="77777777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Nationalität:</w:t>
                              </w:r>
                            </w:p>
                          </w:tc>
                          <w:tc>
                            <w:tcPr>
                              <w:tcW w:w="2500" w:type="pct"/>
                            </w:tcPr>
                            <w:p w14:paraId="4460ED20" w14:textId="1836B9F3" w:rsidR="00223D1F" w:rsidRPr="0068086B" w:rsidRDefault="009B4E7D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13.08.2006</w:t>
                              </w:r>
                            </w:p>
                            <w:p w14:paraId="5575CF8C" w14:textId="4AABFE4C" w:rsidR="00223D1F" w:rsidRPr="0068086B" w:rsidRDefault="009B4E7D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Quang </w:t>
                              </w: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Ninh</w:t>
                              </w:r>
                              <w:proofErr w:type="spellEnd"/>
                              <w:r w:rsidR="00C4262B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  <w:p w14:paraId="23A80F6B" w14:textId="76DD4293" w:rsidR="00223D1F" w:rsidRPr="0068086B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Vietnamesisch</w:t>
                              </w:r>
                            </w:p>
                          </w:tc>
                        </w:tr>
                        <w:tr w:rsidR="00223D1F" w:rsidRPr="003B7C41" w14:paraId="5EB67EFB" w14:textId="77777777" w:rsidTr="00AA0986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7E535A27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1A324F75" w14:textId="77777777" w:rsidR="00223D1F" w:rsidRPr="008F781F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778D6E1" wp14:editId="30F731C6">
                <wp:simplePos x="0" y="0"/>
                <wp:positionH relativeFrom="column">
                  <wp:posOffset>-212090</wp:posOffset>
                </wp:positionH>
                <wp:positionV relativeFrom="paragraph">
                  <wp:posOffset>4080510</wp:posOffset>
                </wp:positionV>
                <wp:extent cx="2647315" cy="1438910"/>
                <wp:effectExtent l="0" t="0" r="0" b="0"/>
                <wp:wrapNone/>
                <wp:docPr id="40" name="Gruppieren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315" cy="1438910"/>
                          <a:chOff x="402535" y="362773"/>
                          <a:chExt cx="2647950" cy="1440180"/>
                        </a:xfrm>
                      </wpg:grpSpPr>
                      <wps:wsp>
                        <wps:cNvPr id="25" name="Textfeld 25"/>
                        <wps:cNvSpPr txBox="1"/>
                        <wps:spPr>
                          <a:xfrm>
                            <a:off x="506896" y="407504"/>
                            <a:ext cx="2353310" cy="12655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F8696B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feld 98"/>
                        <wps:cNvSpPr txBox="1"/>
                        <wps:spPr>
                          <a:xfrm>
                            <a:off x="402535" y="362773"/>
                            <a:ext cx="2647950" cy="14401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4843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64"/>
                              </w:tblGrid>
                              <w:tr w:rsidR="00223D1F" w:rsidRPr="006675DE" w14:paraId="1B77A5B1" w14:textId="77777777" w:rsidTr="008920B8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171F010A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 w:rsidRPr="00E14353"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Persönlichkeit</w:t>
                                    </w:r>
                                  </w:p>
                                </w:tc>
                              </w:tr>
                              <w:tr w:rsidR="00223D1F" w:rsidRPr="006675DE" w14:paraId="4C347F5E" w14:textId="77777777" w:rsidTr="008920B8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581C2E99" w14:textId="77777777" w:rsidR="00223D1F" w:rsidRPr="006675DE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6675DE" w14:paraId="4E5E83D4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1507268C" w14:textId="7BD658F5" w:rsidR="00223D1F" w:rsidRPr="0068086B" w:rsidRDefault="00206754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Zuverlässigkeit</w:t>
                                    </w:r>
                                  </w:p>
                                </w:tc>
                              </w:tr>
                              <w:tr w:rsidR="00223D1F" w:rsidRPr="006675DE" w14:paraId="257B0777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1AF433FC" w14:textId="305DB1C1" w:rsidR="00223D1F" w:rsidRPr="0068086B" w:rsidRDefault="0006685B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Verantwortungsbewusst</w:t>
                                    </w:r>
                                  </w:p>
                                </w:tc>
                              </w:tr>
                              <w:tr w:rsidR="00223D1F" w:rsidRPr="006675DE" w14:paraId="7C128BCE" w14:textId="77777777" w:rsidTr="008920B8">
                                <w:trPr>
                                  <w:trHeight w:val="315"/>
                                </w:trPr>
                                <w:tc>
                                  <w:tcPr>
                                    <w:tcW w:w="5000" w:type="pct"/>
                                    <w:vAlign w:val="bottom"/>
                                  </w:tcPr>
                                  <w:p w14:paraId="7BDA2D8E" w14:textId="0A47DC65" w:rsidR="00223D1F" w:rsidRPr="0068086B" w:rsidRDefault="009B4E7D" w:rsidP="00C2799A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Serviceorientierung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23D1F" w:rsidRPr="006675DE" w14:paraId="4CDEFC09" w14:textId="77777777" w:rsidTr="008920B8">
                                <w:trPr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</w:tcPr>
                                  <w:p w14:paraId="6E8A5B57" w14:textId="77777777" w:rsidR="00223D1F" w:rsidRPr="006675DE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77C09C" w14:textId="77777777" w:rsidR="00223D1F" w:rsidRPr="006675DE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8D6E1" id="Gruppieren 40" o:spid="_x0000_s1048" style="position:absolute;margin-left:-16.7pt;margin-top:321.3pt;width:208.45pt;height:113.3pt;z-index:251691008;mso-width-relative:margin;mso-height-relative:margin" coordorigin="4025,3627" coordsize="26479,144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I3SiAgMAALYIAAAOAAAAZHJzL2Uyb0RvYy54bWzsll9v2yAQwN8n7Tsg3lfbsZ0/Vp0qa9dq&#13;&#10;UtdWaqc+E4xjSxgYkNjdp++BEzfNuknLpD4tDwSOy3H34+7I6VnXcLRh2tRS5Dg6CTFigsqiFqsc&#13;&#10;f3+4/DTFyFgiCsKlYDl+YgafzT9+OG1VxkaykrxgGoERYbJW5biyVmVBYGjFGmJOpGICNkupG2Jh&#13;&#10;qVdBoUkL1hsejMJwHLRSF0pLyowB6UW/iefeflkyam/L0jCLeI7BN+tH7celG4P5KclWmqiqpls3&#13;&#10;yBFeNKQWcOhg6oJYgta6/sVUU1MtjSztCZVNIMuypszHANFE4UE0V1qulY9llbUrNWACtAecjjZL&#13;&#10;bzZXWt2rOw0kWrUCFn7lYulK3bhv8BJ1HtnTgIx1FlEQjsbJJI5SjCjsRUk8nUVbqLQC8u53SThK&#13;&#10;Y9AAhXg8mkziHjqtvuzZmKVwO72NJIym3kawcyF45VirIFXMCw3zbzTuK6KYh2wyoHGnUV1AXOCw&#13;&#10;IA1k7AOEWjJeIBB5Rl7NEUO2+ywhwGgnNyB8A1wajqezsQeQhJM0THoAA8I4jWOg1oc/GqfwcRpD&#13;&#10;+CRT2tgrJhvkJjnWkNY+28jm2thedafizjeS18VlzblfuFJi51yjDYEiWK4i/1O+br7JopcB/HB7&#13;&#10;a4SrivRSJ9zdg69HZ8S79co+F6jN8TiGC3THCekO7n3iAtTddfVg3Mx2y84DjjwFJ1rK4glgatkX&#13;&#10;p1H0soYwr4mxd0RDNQIa6DD2FoaSSzhMbmcYVVL/fEvu9CEtYBejFqo7x+bHmmiGEf8qIGFmUZK4&#13;&#10;duAXSToZwULv7yz3d8S6OZfALoJepqifOn3Ld9NSy+YRGtHCnQpbRFA4O8d2Nz23fc+BRkbZYuGV&#13;&#10;oAEoYq/FvaLOtIPnLvGheyRabW/aQpLcyF2KkuzgwnvdHvtibWVZ+2x4obrlD+Xiqvsd6mYG/f6g&#13;&#10;bkB0XN38pnEMdQOt549t46/rZshdkh2b1UOP+J/V75PV/m2Ax9E3pu1D7l7f/bWvgpe/G/NnAAAA&#13;&#10;//8DAFBLAwQUAAYACAAAACEAx8i0k+QAAAAQAQAADwAAAGRycy9kb3ducmV2LnhtbExPS2vCQBC+&#13;&#10;F/oflin0ppuHhhizEbGPkxSqBeltzY5JMLsbsmsS/32np/Yy8DHfM99MumUD9q6xRkA4D4ChKa1q&#13;&#10;TCXg6/g2S4E5L42SrTUo4I4ONsXjQy4zZUfzicPBV4xMjMukgNr7LuPclTVq6ea2Q0O/i+219AT7&#13;&#10;iqtejmSuWx4FQcK1bAwl1LLDXY3l9XDTAt5HOW7j8HXYXy+7+/dx+XHahyjE89P0sqazXQPzOPk/&#13;&#10;BfxuoP5QULGzvRnlWCtgFscLogpIFlECjBhxGi+BnQWkySoCXuT8/5DiBwAA//8DAFBLAQItABQA&#13;&#10;BgAIAAAAIQC2gziS/gAAAOEBAAATAAAAAAAAAAAAAAAAAAAAAABbQ29udGVudF9UeXBlc10ueG1s&#13;&#10;UEsBAi0AFAAGAAgAAAAhADj9If/WAAAAlAEAAAsAAAAAAAAAAAAAAAAALwEAAF9yZWxzLy5yZWxz&#13;&#10;UEsBAi0AFAAGAAgAAAAhADojdKICAwAAtggAAA4AAAAAAAAAAAAAAAAALgIAAGRycy9lMm9Eb2Mu&#13;&#10;eG1sUEsBAi0AFAAGAAgAAAAhAMfItJPkAAAAEAEAAA8AAAAAAAAAAAAAAAAAXAUAAGRycy9kb3du&#13;&#10;cmV2LnhtbFBLBQYAAAAABAAEAPMAAABtBgAAAAA=&#13;&#10;">
                <v:shape id="Textfeld 25" o:spid="_x0000_s1049" type="#_x0000_t202" style="position:absolute;left:5068;top:4075;width:23534;height:126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9e/yAAAAOAAAAAPAAAAZHJzL2Rvd25yZXYueG1sRI9Ba8JA&#13;&#10;FITvBf/D8oReRDfGVjS6irQWerIYvXh73X1NQrJvQ3ar6b/vFoReBoZhvmHW29424kqdrxwrmE4S&#13;&#10;EMTamYoLBefT23gBwgdkg41jUvBDHrabwcMaM+NufKRrHgoRIewzVFCG0GZSel2SRT9xLXHMvlxn&#13;&#10;MUTbFdJ0eItw28g0SebSYsVxocSWXkrSdf5tFfj8qb4Y2i9TvTzUn02xGM0+tFKPw/51FWW3AhGo&#13;&#10;D/+NO+LdKEif4e9QPANy8wsAAP//AwBQSwECLQAUAAYACAAAACEA2+H2y+4AAACFAQAAEwAAAAAA&#13;&#10;AAAAAAAAAAAAAAAAW0NvbnRlbnRfVHlwZXNdLnhtbFBLAQItABQABgAIAAAAIQBa9CxbvwAAABUB&#13;&#10;AAALAAAAAAAAAAAAAAAAAB8BAABfcmVscy8ucmVsc1BLAQItABQABgAIAAAAIQDu89e/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19F8696B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98" o:spid="_x0000_s1050" type="#_x0000_t202" style="position:absolute;left:4025;top:3627;width:26479;height:144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9PQlygAAAOAAAAAPAAAAZHJzL2Rvd25yZXYueG1sRI/BasJA&#13;&#10;EIbvQt9hGaE33Si02OgqkiJKaQ+mXnqbZsckNDsbs6tGn75zKPQy8DP838y3WPWuURfqQu3ZwGSc&#13;&#10;gCIuvK25NHD43IxmoEJEtth4JgM3CrBaPgwWmFp/5T1d8lgqgXBI0UAVY5tqHYqKHIaxb4lld/Sd&#13;&#10;wyixK7Xt8Cpw1+hpkjxrhzXLhQpbyioqfvKzM/CWbT5w/z11s3uTbd+P6/Z0+Hoy5nHYv85lrOeg&#13;&#10;IvXxv/GH2FkDL/KxCIkM6OUvAAAA//8DAFBLAQItABQABgAIAAAAIQDb4fbL7gAAAIUBAAATAAAA&#13;&#10;AAAAAAAAAAAAAAAAAABbQ29udGVudF9UeXBlc10ueG1sUEsBAi0AFAAGAAgAAAAhAFr0LFu/AAAA&#13;&#10;FQEAAAsAAAAAAAAAAAAAAAAAHwEAAF9yZWxzLy5yZWxzUEsBAi0AFAAGAAgAAAAhAIH09CXKAAAA&#13;&#10;4A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4843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3764"/>
                        </w:tblGrid>
                        <w:tr w:rsidR="00223D1F" w:rsidRPr="006675DE" w14:paraId="1B77A5B1" w14:textId="77777777" w:rsidTr="008920B8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</w:tcPr>
                            <w:p w14:paraId="171F010A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 w:rsidRPr="00E14353"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Persönlichkeit</w:t>
                              </w:r>
                            </w:p>
                          </w:tc>
                        </w:tr>
                        <w:tr w:rsidR="00223D1F" w:rsidRPr="006675DE" w14:paraId="4C347F5E" w14:textId="77777777" w:rsidTr="008920B8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</w:tcPr>
                            <w:p w14:paraId="581C2E99" w14:textId="77777777" w:rsidR="00223D1F" w:rsidRPr="006675DE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6675DE" w14:paraId="4E5E83D4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1507268C" w14:textId="7BD658F5" w:rsidR="00223D1F" w:rsidRPr="0068086B" w:rsidRDefault="00206754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Zuverlässigkeit</w:t>
                              </w:r>
                            </w:p>
                          </w:tc>
                        </w:tr>
                        <w:tr w:rsidR="00223D1F" w:rsidRPr="006675DE" w14:paraId="257B0777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1AF433FC" w14:textId="305DB1C1" w:rsidR="00223D1F" w:rsidRPr="0068086B" w:rsidRDefault="0006685B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Verantwortungsbewusst</w:t>
                              </w:r>
                            </w:p>
                          </w:tc>
                        </w:tr>
                        <w:tr w:rsidR="00223D1F" w:rsidRPr="006675DE" w14:paraId="7C128BCE" w14:textId="77777777" w:rsidTr="008920B8">
                          <w:trPr>
                            <w:trHeight w:val="315"/>
                          </w:trPr>
                          <w:tc>
                            <w:tcPr>
                              <w:tcW w:w="5000" w:type="pct"/>
                              <w:vAlign w:val="bottom"/>
                            </w:tcPr>
                            <w:p w14:paraId="7BDA2D8E" w14:textId="0A47DC65" w:rsidR="00223D1F" w:rsidRPr="0068086B" w:rsidRDefault="009B4E7D" w:rsidP="00C2799A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Serviceorientierung</w:t>
                              </w:r>
                              <w:proofErr w:type="spellEnd"/>
                            </w:p>
                          </w:tc>
                        </w:tr>
                        <w:tr w:rsidR="00223D1F" w:rsidRPr="006675DE" w14:paraId="4CDEFC09" w14:textId="77777777" w:rsidTr="008920B8">
                          <w:trPr>
                            <w:trHeight w:val="20"/>
                          </w:trPr>
                          <w:tc>
                            <w:tcPr>
                              <w:tcW w:w="5000" w:type="pct"/>
                            </w:tcPr>
                            <w:p w14:paraId="6E8A5B57" w14:textId="77777777" w:rsidR="00223D1F" w:rsidRPr="006675DE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2177C09C" w14:textId="77777777" w:rsidR="00223D1F" w:rsidRPr="006675DE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90FE8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9459855" wp14:editId="163D34E0">
                <wp:simplePos x="0" y="0"/>
                <wp:positionH relativeFrom="column">
                  <wp:posOffset>-212725</wp:posOffset>
                </wp:positionH>
                <wp:positionV relativeFrom="paragraph">
                  <wp:posOffset>5648325</wp:posOffset>
                </wp:positionV>
                <wp:extent cx="2476500" cy="1261110"/>
                <wp:effectExtent l="0" t="0" r="0" b="0"/>
                <wp:wrapNone/>
                <wp:docPr id="41" name="Gruppieren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1261110"/>
                          <a:chOff x="387626" y="457198"/>
                          <a:chExt cx="2476500" cy="1261745"/>
                        </a:xfrm>
                      </wpg:grpSpPr>
                      <wps:wsp>
                        <wps:cNvPr id="26" name="Textfeld 26"/>
                        <wps:cNvSpPr txBox="1"/>
                        <wps:spPr>
                          <a:xfrm>
                            <a:off x="491987" y="457200"/>
                            <a:ext cx="2353310" cy="1212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23C131" w14:textId="77777777" w:rsidR="00223D1F" w:rsidRPr="008C18A5" w:rsidRDefault="00223D1F" w:rsidP="00223D1F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feld 101"/>
                        <wps:cNvSpPr txBox="1"/>
                        <wps:spPr>
                          <a:xfrm>
                            <a:off x="387626" y="457198"/>
                            <a:ext cx="2476500" cy="1261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Overlap w:val="never"/>
                                <w:tblW w:w="5197" w:type="pct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80"/>
                                <w:gridCol w:w="1880"/>
                              </w:tblGrid>
                              <w:tr w:rsidR="00223D1F" w:rsidRPr="00BB00F2" w14:paraId="44558BAC" w14:textId="77777777" w:rsidTr="00E14353">
                                <w:trPr>
                                  <w:trHeight w:val="400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0A24E443" w14:textId="77777777" w:rsidR="00223D1F" w:rsidRPr="00E14353" w:rsidRDefault="00223D1F" w:rsidP="005A4735">
                                    <w:pPr>
                                      <w:spacing w:before="240" w:after="120"/>
                                      <w:jc w:val="center"/>
                                      <w:rPr>
                                        <w:b/>
                                        <w:bCs/>
                                        <w:color w:val="3B3838" w:themeColor="background2" w:themeShade="40"/>
                                        <w:spacing w:val="50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 Light" w:hAnsi="Helvetica Light" w:cs="Times New Roman (Textkörper CS)"/>
                                        <w:b/>
                                        <w:bCs/>
                                        <w:caps/>
                                        <w:color w:val="3B3838" w:themeColor="background2" w:themeShade="40"/>
                                        <w:spacing w:val="50"/>
                                        <w:sz w:val="20"/>
                                        <w:szCs w:val="18"/>
                                        <w:lang w:val="de-DE"/>
                                      </w:rPr>
                                      <w:t>Sprachkenntnisse</w:t>
                                    </w:r>
                                  </w:p>
                                </w:tc>
                              </w:tr>
                              <w:tr w:rsidR="00223D1F" w:rsidRPr="003B7C41" w14:paraId="370C6BF0" w14:textId="77777777" w:rsidTr="00E14353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20DC1B34" w14:textId="77777777" w:rsidR="00223D1F" w:rsidRPr="003B7C41" w:rsidRDefault="00223D1F" w:rsidP="00E91D97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C4262B" w14:paraId="0001B236" w14:textId="77777777" w:rsidTr="000071F2">
                                <w:trPr>
                                  <w:trHeight w:val="553"/>
                                </w:trPr>
                                <w:tc>
                                  <w:tcPr>
                                    <w:tcW w:w="2500" w:type="pct"/>
                                  </w:tcPr>
                                  <w:p w14:paraId="7295AC0D" w14:textId="21420242" w:rsidR="00223D1F" w:rsidRPr="0068086B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Deutsch</w:t>
                                    </w:r>
                                    <w:r w:rsidR="00223D1F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:</w:t>
                                    </w:r>
                                  </w:p>
                                  <w:p w14:paraId="72F67511" w14:textId="70098865" w:rsidR="00223D1F" w:rsidRPr="0068086B" w:rsidRDefault="00C4262B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proofErr w:type="spellStart"/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Vietnamsisch</w:t>
                                    </w:r>
                                    <w:proofErr w:type="spellEnd"/>
                                    <w:r w:rsidR="00223D1F"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:</w:t>
                                    </w:r>
                                  </w:p>
                                  <w:p w14:paraId="73F6013D" w14:textId="0070B634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500" w:type="pct"/>
                                  </w:tcPr>
                                  <w:p w14:paraId="6FF91127" w14:textId="7D4D557F" w:rsidR="00C4262B" w:rsidRPr="0068086B" w:rsidRDefault="00971A02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B1</w:t>
                                    </w:r>
                                  </w:p>
                                  <w:p w14:paraId="21B888B2" w14:textId="7840FB64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 w:rsidRPr="0068086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Muttersprache</w:t>
                                    </w:r>
                                  </w:p>
                                  <w:p w14:paraId="3F60CF69" w14:textId="1AD5EA04" w:rsidR="00223D1F" w:rsidRPr="0068086B" w:rsidRDefault="00223D1F" w:rsidP="00DE3D98">
                                    <w:pPr>
                                      <w:spacing w:before="80" w:after="120"/>
                                      <w:jc w:val="center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  <w:tr w:rsidR="00223D1F" w:rsidRPr="00C4262B" w14:paraId="1503A7FA" w14:textId="77777777" w:rsidTr="000071F2">
                                <w:trPr>
                                  <w:trHeight w:val="83"/>
                                </w:trPr>
                                <w:tc>
                                  <w:tcPr>
                                    <w:tcW w:w="5000" w:type="pct"/>
                                    <w:gridSpan w:val="2"/>
                                  </w:tcPr>
                                  <w:p w14:paraId="5C1E6488" w14:textId="77777777" w:rsidR="00223D1F" w:rsidRPr="003B7C41" w:rsidRDefault="00223D1F" w:rsidP="00E3230C">
                                    <w:pPr>
                                      <w:rPr>
                                        <w:color w:val="3B3838" w:themeColor="background2" w:themeShade="40"/>
                                        <w:sz w:val="10"/>
                                        <w:szCs w:val="10"/>
                                        <w:lang w:val="de-D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4FD8BE" w14:textId="77777777" w:rsidR="00223D1F" w:rsidRPr="008F781F" w:rsidRDefault="00223D1F" w:rsidP="00223D1F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59855" id="Gruppieren 41" o:spid="_x0000_s1051" style="position:absolute;margin-left:-16.75pt;margin-top:444.75pt;width:195pt;height:99.3pt;z-index:251693056;mso-width-relative:margin;mso-height-relative:margin" coordorigin="3876,4571" coordsize="24765,12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78O9gIAALgIAAAOAAAAZHJzL2Uyb0RvYy54bWzslt1v2yAQwN8n7X9AvK8OzrdVp8q6tZrU&#13;&#10;tZXaqc8E49gSBgYkdvfX78AfbbP2YZnUp70QOM7H3Y+7I6dnTSXQnhtbKplicjLCiEumslJuU/zj&#13;&#10;/uLTAiPrqMyoUJKn+JFbfLb6+OG01gmPVaFExg0CI9ImtU5x4ZxOosiyglfUnijNJWzmylTUwdJs&#13;&#10;o8zQGqxXIopHo1lUK5Npoxi3FqRf2k28CvbznDN3k+eWOyRSDL65MJowbvwYrU5psjVUFyXr3KBH&#13;&#10;eFHRUsKhg6kv1FG0M+UfpqqSGWVV7k6YqiKV5yXjIQaIhowOork0aqdDLNuk3uoBE6A94HS0WXa9&#13;&#10;vzT6Tt8aIFHrLbAIKx9Lk5vK/4KXqAnIHgdkvHGIgTCezGfTEZBlsEfiGSGkg8oKIO+/Gy/ms3iG&#13;&#10;EShMpnOyXLTQWfH1LRvzydTrRL0L0QvHag2pYp9o2H+jcVdQzQNkmwCNW4PKDOIChyWtIGPvIdSc&#13;&#10;iwyBKDAKap4Ycs1nBQGSXm5B+Aq4yRKCnvcAIGtbAAPC8XQ8BmodQhIvpkFjCJ8m2lh3yVWF/CTF&#13;&#10;BtI6ZBvdX1nXkupV/PlWiTK7KIUIC19K/FwYtKdQBJstCZ+KXfVdZa1sCTfYOUWFLmgr9cLekVCP&#13;&#10;3ki4lRf2hUR1imdjcNofJ5U/uPVJSFD319WC8TPXbJoAmAw0Nyp7BJhGtcVpNbsoIcwrat0tNVCN&#13;&#10;gAY6jLuBIRcKDlPdDKNCmV+vyb0+pAXsYlRDdafY/txRwzES3yQkzJJMJr4dhAVkZQwL83xn83xH&#13;&#10;7qpzBewI9DLNwtTrO9FPc6OqB2hEa38qbFHJ4OwUu3567tqeA42M8fU6KEED0NRdyTvNvGkPz1/i&#13;&#10;ffNAje5u2kGSXKs+RWlycOGtbot9vXMqL0M2eNAt1Y4/lIuv7neoGzICSAeF42XHVc4brWOonMPm&#13;&#10;c9g4/rpyhuylybF5Pe9j/Z/X75PX4XWA5zG0pu4p9+/v83Wog6c/HKvfAAAA//8DAFBLAwQUAAYA&#13;&#10;CAAAACEAvVTHEOQAAAARAQAADwAAAGRycy9kb3ducmV2LnhtbExPy2rDMBC8F/oPYgO9JbJrHFTH&#13;&#10;cgjp4xQKTQolN8Xa2CaWZCzFdv6+21NzWWbZ2Xnk68m0bMDeN85KiBcRMLSl042tJHwf3ucCmA/K&#13;&#10;atU6ixJu6GFdPD7kKtNutF847EPFSMT6TEmoQ+gyzn1Zo1F+4Tq0dDu73qhAa19x3auRxE3Ln6No&#13;&#10;yY1qLDnUqsNtjeVlfzUSPkY1bpL4bdhdztvb8ZB+/uxilPJpNr2uaGxWwAJO4f8D/jpQfigo2Mld&#13;&#10;rfaslTBPkpSoEoR4IUCMJF0SOBE1EiIGXuT8vknxCwAA//8DAFBLAQItABQABgAIAAAAIQC2gziS&#13;&#10;/gAAAOEBAAATAAAAAAAAAAAAAAAAAAAAAABbQ29udGVudF9UeXBlc10ueG1sUEsBAi0AFAAGAAgA&#13;&#10;AAAhADj9If/WAAAAlAEAAAsAAAAAAAAAAAAAAAAALwEAAF9yZWxzLy5yZWxzUEsBAi0AFAAGAAgA&#13;&#10;AAAhAOlXvw72AgAAuAgAAA4AAAAAAAAAAAAAAAAALgIAAGRycy9lMm9Eb2MueG1sUEsBAi0AFAAG&#13;&#10;AAgAAAAhAL1UxxDkAAAAEQEAAA8AAAAAAAAAAAAAAAAAUAUAAGRycy9kb3ducmV2LnhtbFBLBQYA&#13;&#10;AAAABAAEAPMAAABhBgAAAAA=&#13;&#10;">
                <v:shape id="Textfeld 26" o:spid="_x0000_s1052" type="#_x0000_t202" style="position:absolute;left:4919;top:4572;width:23533;height:121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UnIyAAAAOAAAAAPAAAAZHJzL2Rvd25yZXYueG1sRI9Ba8JA&#13;&#10;FITvBf/D8gQvopumRTS6itQWeqoYvXh77j6TkOzbkN1q+u+7BaGXgWGYb5jVpreNuFHnK8cKnqcJ&#13;&#10;CGLtTMWFgtPxYzIH4QOywcYxKfghD5v14GmFmXF3PtAtD4WIEPYZKihDaDMpvS7Jop+6ljhmV9dZ&#13;&#10;DNF2hTQd3iPcNjJNkpm0WHFcKLGlt5J0nX9bBT5/rc+G3hepXnzVl6aYj1/2WqnRsN8to2yXIAL1&#13;&#10;4b/xQHwaBekM/g7FMyDXvwAAAP//AwBQSwECLQAUAAYACAAAACEA2+H2y+4AAACFAQAAEwAAAAAA&#13;&#10;AAAAAAAAAAAAAAAAW0NvbnRlbnRfVHlwZXNdLnhtbFBLAQItABQABgAIAAAAIQBa9CxbvwAAABUB&#13;&#10;AAALAAAAAAAAAAAAAAAAAB8BAABfcmVscy8ucmVsc1BLAQItABQABgAIAAAAIQAeIUnI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3B23C131" w14:textId="77777777" w:rsidR="00223D1F" w:rsidRPr="008C18A5" w:rsidRDefault="00223D1F" w:rsidP="00223D1F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01" o:spid="_x0000_s1053" type="#_x0000_t202" style="position:absolute;left:3876;top:4571;width:24765;height:12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l7qygAAAOEAAAAPAAAAZHJzL2Rvd25yZXYueG1sRI/BasJA&#13;&#10;EIbvBd9hGcFbszHQIomrSEqwSD1oc+ltmh2T0Oxsml017dO7hYKXYYaf/xu+5Xo0nbjQ4FrLCuZR&#13;&#10;DIK4srrlWkH5XjwuQDiPrLGzTAp+yMF6NXlYYqrtlQ90OfpaBAi7FBU03veplK5qyKCLbE8cspMd&#13;&#10;DPpwDrXUA14D3HQyieNnabDl8KHBnvKGqq/j2SjY5cUeD5+JWfx2+fbttOm/y48npWbT8SULY5OB&#13;&#10;8DT6e+Mf8aqDQzyHP6OwgVzdAAAA//8DAFBLAQItABQABgAIAAAAIQDb4fbL7gAAAIUBAAATAAAA&#13;&#10;AAAAAAAAAAAAAAAAAABbQ29udGVudF9UeXBlc10ueG1sUEsBAi0AFAAGAAgAAAAhAFr0LFu/AAAA&#13;&#10;FQEAAAsAAAAAAAAAAAAAAAAAHwEAAF9yZWxzLy5yZWxzUEsBAi0AFAAGAAgAAAAhAMVeXurKAAAA&#13;&#10;4QAAAA8AAAAAAAAAAAAAAAAABwIAAGRycy9kb3ducmV2LnhtbFBLBQYAAAAAAwADALcAAAD+AgAA&#13;&#10;AAA=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Overlap w:val="never"/>
                          <w:tblW w:w="5197" w:type="pct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80"/>
                          <w:gridCol w:w="1880"/>
                        </w:tblGrid>
                        <w:tr w:rsidR="00223D1F" w:rsidRPr="00BB00F2" w14:paraId="44558BAC" w14:textId="77777777" w:rsidTr="00E14353">
                          <w:trPr>
                            <w:trHeight w:val="400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0A24E443" w14:textId="77777777" w:rsidR="00223D1F" w:rsidRPr="00E14353" w:rsidRDefault="00223D1F" w:rsidP="005A4735">
                              <w:pPr>
                                <w:spacing w:before="240" w:after="120"/>
                                <w:jc w:val="center"/>
                                <w:rPr>
                                  <w:b/>
                                  <w:bCs/>
                                  <w:color w:val="3B3838" w:themeColor="background2" w:themeShade="40"/>
                                  <w:spacing w:val="50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 Light" w:hAnsi="Helvetica Light" w:cs="Times New Roman (Textkörper CS)"/>
                                  <w:b/>
                                  <w:bCs/>
                                  <w:caps/>
                                  <w:color w:val="3B3838" w:themeColor="background2" w:themeShade="40"/>
                                  <w:spacing w:val="50"/>
                                  <w:sz w:val="20"/>
                                  <w:szCs w:val="18"/>
                                  <w:lang w:val="de-DE"/>
                                </w:rPr>
                                <w:t>Sprachkenntnisse</w:t>
                              </w:r>
                            </w:p>
                          </w:tc>
                        </w:tr>
                        <w:tr w:rsidR="00223D1F" w:rsidRPr="003B7C41" w14:paraId="370C6BF0" w14:textId="77777777" w:rsidTr="00E14353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20DC1B34" w14:textId="77777777" w:rsidR="00223D1F" w:rsidRPr="003B7C41" w:rsidRDefault="00223D1F" w:rsidP="00E91D97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C4262B" w14:paraId="0001B236" w14:textId="77777777" w:rsidTr="000071F2">
                          <w:trPr>
                            <w:trHeight w:val="553"/>
                          </w:trPr>
                          <w:tc>
                            <w:tcPr>
                              <w:tcW w:w="2500" w:type="pct"/>
                            </w:tcPr>
                            <w:p w14:paraId="7295AC0D" w14:textId="21420242" w:rsidR="00223D1F" w:rsidRPr="0068086B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Deutsch</w:t>
                              </w:r>
                              <w:r w:rsidR="00223D1F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:</w:t>
                              </w:r>
                            </w:p>
                            <w:p w14:paraId="72F67511" w14:textId="70098865" w:rsidR="00223D1F" w:rsidRPr="0068086B" w:rsidRDefault="00C4262B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proofErr w:type="spellStart"/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Vietnamsisch</w:t>
                              </w:r>
                              <w:proofErr w:type="spellEnd"/>
                              <w:r w:rsidR="00223D1F"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:</w:t>
                              </w:r>
                            </w:p>
                            <w:p w14:paraId="73F6013D" w14:textId="0070B634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  <w:tc>
                            <w:tcPr>
                              <w:tcW w:w="2500" w:type="pct"/>
                            </w:tcPr>
                            <w:p w14:paraId="6FF91127" w14:textId="7D4D557F" w:rsidR="00C4262B" w:rsidRPr="0068086B" w:rsidRDefault="00971A02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B1</w:t>
                              </w:r>
                            </w:p>
                            <w:p w14:paraId="21B888B2" w14:textId="7840FB64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68086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Muttersprache</w:t>
                              </w:r>
                            </w:p>
                            <w:p w14:paraId="3F60CF69" w14:textId="1AD5EA04" w:rsidR="00223D1F" w:rsidRPr="0068086B" w:rsidRDefault="00223D1F" w:rsidP="00DE3D98">
                              <w:pPr>
                                <w:spacing w:before="80" w:after="120"/>
                                <w:jc w:val="center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</w:p>
                          </w:tc>
                        </w:tr>
                        <w:tr w:rsidR="00223D1F" w:rsidRPr="00C4262B" w14:paraId="1503A7FA" w14:textId="77777777" w:rsidTr="000071F2">
                          <w:trPr>
                            <w:trHeight w:val="83"/>
                          </w:trPr>
                          <w:tc>
                            <w:tcPr>
                              <w:tcW w:w="5000" w:type="pct"/>
                              <w:gridSpan w:val="2"/>
                            </w:tcPr>
                            <w:p w14:paraId="5C1E6488" w14:textId="77777777" w:rsidR="00223D1F" w:rsidRPr="003B7C41" w:rsidRDefault="00223D1F" w:rsidP="00E3230C">
                              <w:pPr>
                                <w:rPr>
                                  <w:color w:val="3B3838" w:themeColor="background2" w:themeShade="40"/>
                                  <w:sz w:val="10"/>
                                  <w:szCs w:val="10"/>
                                  <w:lang w:val="de-DE"/>
                                </w:rPr>
                              </w:pPr>
                            </w:p>
                          </w:tc>
                        </w:tr>
                      </w:tbl>
                      <w:p w14:paraId="484FD8BE" w14:textId="77777777" w:rsidR="00223D1F" w:rsidRPr="008F781F" w:rsidRDefault="00223D1F" w:rsidP="00223D1F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5611B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ED9C850" wp14:editId="7E77C08A">
                <wp:simplePos x="0" y="0"/>
                <wp:positionH relativeFrom="column">
                  <wp:posOffset>-187325</wp:posOffset>
                </wp:positionH>
                <wp:positionV relativeFrom="paragraph">
                  <wp:posOffset>1797518</wp:posOffset>
                </wp:positionV>
                <wp:extent cx="7056755" cy="715010"/>
                <wp:effectExtent l="0" t="0" r="0" b="0"/>
                <wp:wrapNone/>
                <wp:docPr id="44" name="Gruppieren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755" cy="715010"/>
                          <a:chOff x="0" y="0"/>
                          <a:chExt cx="7056755" cy="715617"/>
                        </a:xfrm>
                      </wpg:grpSpPr>
                      <wps:wsp>
                        <wps:cNvPr id="34" name="Textfeld 34"/>
                        <wps:cNvSpPr txBox="1"/>
                        <wps:spPr>
                          <a:xfrm>
                            <a:off x="71717" y="0"/>
                            <a:ext cx="6840000" cy="7156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5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725F3C" w14:textId="77777777" w:rsidR="00697E82" w:rsidRPr="008C18A5" w:rsidRDefault="00697E82" w:rsidP="00697E82">
                              <w:pPr>
                                <w:spacing w:before="240" w:after="120"/>
                                <w:jc w:val="center"/>
                                <w:rPr>
                                  <w:rFonts w:ascii="Century Gothic" w:hAnsi="Century Gothic" w:cs="Times New Roman (Textkörper CS)"/>
                                  <w:caps/>
                                  <w:color w:val="3B3838" w:themeColor="background2" w:themeShade="40"/>
                                  <w:spacing w:val="100"/>
                                  <w:sz w:val="96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feld 15"/>
                        <wps:cNvSpPr txBox="1"/>
                        <wps:spPr>
                          <a:xfrm>
                            <a:off x="0" y="17934"/>
                            <a:ext cx="7056755" cy="688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10774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2"/>
                                <w:gridCol w:w="2902"/>
                                <w:gridCol w:w="692"/>
                                <w:gridCol w:w="2902"/>
                                <w:gridCol w:w="684"/>
                                <w:gridCol w:w="2902"/>
                              </w:tblGrid>
                              <w:tr w:rsidR="00697E82" w:rsidRPr="0068086B" w14:paraId="5E7849D5" w14:textId="77777777" w:rsidTr="00697E82">
                                <w:trPr>
                                  <w:trHeight w:val="890"/>
                                </w:trPr>
                                <w:tc>
                                  <w:tcPr>
                                    <w:tcW w:w="692" w:type="dxa"/>
                                    <w:vAlign w:val="center"/>
                                  </w:tcPr>
                                  <w:p w14:paraId="7B547E07" w14:textId="77777777" w:rsidR="00697E82" w:rsidRPr="0052214C" w:rsidRDefault="00697E82" w:rsidP="0052214C">
                                    <w:pPr>
                                      <w:spacing w:before="240" w:after="24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35CDBF4" wp14:editId="6C6EED1D">
                                          <wp:extent cx="288000" cy="288000"/>
                                          <wp:effectExtent l="0" t="0" r="4445" b="4445"/>
                                          <wp:docPr id="35" name="Grafik 35" descr="Receiver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6" name="Grafik 16" descr="Receiver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1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7373DAC3" w14:textId="2C75B902" w:rsidR="00697E82" w:rsidRPr="0052214C" w:rsidRDefault="00697E82" w:rsidP="001614B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+</w:t>
                                    </w:r>
                                    <w:r w:rsidR="00C4262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 xml:space="preserve">84 </w:t>
                                    </w:r>
                                    <w:r w:rsidR="009B4E7D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399691813</w:t>
                                    </w:r>
                                  </w:p>
                                </w:tc>
                                <w:tc>
                                  <w:tcPr>
                                    <w:tcW w:w="692" w:type="dxa"/>
                                    <w:vAlign w:val="center"/>
                                  </w:tcPr>
                                  <w:p w14:paraId="3E9C4D5F" w14:textId="77777777" w:rsidR="00697E82" w:rsidRPr="0052214C" w:rsidRDefault="00697E82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768B6AB1" wp14:editId="5D88FD90">
                                          <wp:extent cx="288000" cy="288000"/>
                                          <wp:effectExtent l="0" t="0" r="4445" b="0"/>
                                          <wp:docPr id="36" name="Grafik 36" descr="Umschlag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7" name="Grafik 17" descr="Umschlag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3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0D5109F6" w14:textId="0B6B0D69" w:rsidR="00697E82" w:rsidRPr="0052214C" w:rsidRDefault="009B4E7D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Lthanhtam1308</w:t>
                                    </w:r>
                                    <w:r w:rsidR="00697E82" w:rsidRPr="0052214C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@</w:t>
                                    </w:r>
                                    <w:r w:rsidR="00C4262B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  <w:t>gmail.com</w:t>
                                    </w:r>
                                  </w:p>
                                </w:tc>
                                <w:tc>
                                  <w:tcPr>
                                    <w:tcW w:w="684" w:type="dxa"/>
                                    <w:vAlign w:val="center"/>
                                  </w:tcPr>
                                  <w:p w14:paraId="78F7CAAD" w14:textId="77777777" w:rsidR="00697E82" w:rsidRPr="0052214C" w:rsidRDefault="00697E82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</w:rPr>
                                    </w:pPr>
                                    <w:r w:rsidRPr="0052214C"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6B74617D" wp14:editId="6ACCF2FE">
                                          <wp:extent cx="288000" cy="288000"/>
                                          <wp:effectExtent l="0" t="0" r="0" b="0"/>
                                          <wp:docPr id="37" name="Grafik 37" descr="Markierung mit einfarbiger Füllu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8" name="Grafik 18" descr="Markierung mit einfarbiger Füllung"/>
                                                  <pic:cNvPicPr/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15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88000" cy="288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2902" w:type="dxa"/>
                                    <w:vAlign w:val="center"/>
                                  </w:tcPr>
                                  <w:p w14:paraId="55274469" w14:textId="219F27F5" w:rsidR="00697E82" w:rsidRPr="00C4262B" w:rsidRDefault="009B4E7D" w:rsidP="0052214C">
                                    <w:pPr>
                                      <w:spacing w:before="240" w:after="240"/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Dorf Binh Son </w:t>
                                    </w:r>
                                    <w:proofErr w:type="spellStart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Tay</w:t>
                                    </w:r>
                                    <w:proofErr w:type="spellEnd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, Stadtbezirk An </w:t>
                                    </w:r>
                                    <w:proofErr w:type="spellStart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Sinh</w:t>
                                    </w:r>
                                    <w:proofErr w:type="spellEnd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 xml:space="preserve">, 200000 Quang </w:t>
                                    </w:r>
                                    <w:proofErr w:type="spellStart"/>
                                    <w:r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Ninh</w:t>
                                    </w:r>
                                    <w:proofErr w:type="spellEnd"/>
                                    <w:r w:rsidR="00206754" w:rsidRPr="00206754">
                                      <w:rPr>
                                        <w:color w:val="3B3838" w:themeColor="background2" w:themeShade="40"/>
                                        <w:sz w:val="18"/>
                                        <w:szCs w:val="18"/>
                                        <w:lang w:val="de-DE"/>
                                      </w:rPr>
                                      <w:t>, Vietnam</w:t>
                                    </w:r>
                                  </w:p>
                                </w:tc>
                              </w:tr>
                            </w:tbl>
                            <w:p w14:paraId="47B55A7A" w14:textId="77777777" w:rsidR="00697E82" w:rsidRPr="00C4262B" w:rsidRDefault="00697E82" w:rsidP="00697E82">
                              <w:pPr>
                                <w:rPr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9C850" id="Gruppieren 44" o:spid="_x0000_s1054" style="position:absolute;margin-left:-14.75pt;margin-top:141.55pt;width:555.65pt;height:56.3pt;z-index:251700224;mso-height-relative:margin" coordsize="70567,71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w5p9gIAAJ4IAAAOAAAAZHJzL2Uyb0RvYy54bWzcVlFr2zAQfh/sPwi9r47bOE5MnZJ1axl0&#13;&#10;baEdfVZkOTbIOk1SYne/fic5Ttu0g5HBGEtAke6kO913951yetY1kmyEsTWonMZHI0qE4lDUapXT&#13;&#10;b/cXH6aUWMdUwSQokdNHYenZ/P2701Zn4hgqkIUwBI0om7U6p5VzOosiyyvRMHsEWihUlmAa5nBp&#13;&#10;VlFhWIvWGxkdj0aTqAVTaANcWIvST72SzoP9shTc3ZSlFY7InOLdXBhNGJd+jOanLFsZpquab6/B&#13;&#10;DrhFw2qFTnemPjHHyNrUr0w1NTdgoXRHHJoIyrLmIsSA0cSjvWguDax1iGWVtSu9gwmh3cPpYLP8&#13;&#10;enNp9J2+NYhEq1eIRVj5WLrSNP4Xb0m6ANnjDjLROcJRmI6SSZoklHDUpXGCQfSY8gqBf3WMV59/&#13;&#10;cXASp/5gNLiNXlym1Vge9gkB+2cI3FVMiwCszRCBW0PqIqcnY0oUa7BK7zG8UsiCoCjgErZ5lIjr&#13;&#10;PgLGHQ9yi8I3wEpj/FLyGrDJdDzCzw6w/bhZpo11lwIa4ic5NVjDobTY5sq6HqJhi3dsQdbFRS1l&#13;&#10;WHjeiHNpyIZhxS9XcTgq181XKHrZLPHu0Q7LmNQV66VeGKSYgEA+bySk44V9qUib08lJMgp2FXjH&#13;&#10;/Z2kwu0+Tz0ifua6ZReQjacDXEsoHhFFAz0TreYXNYZ5xay7ZQaph8hgO3E3OJQS0BlsZ5RUYH68&#13;&#10;Jff7sR5QS0mLVM6p/b5mRlAivyislFk8Hnvuh8U4SY9xYZ5rls81at2cA2IXY+PSPEz9fieHaWmg&#13;&#10;ecCus/BeUcUUR985dcP03PUNBrsWF4tF2IRs18xdqTvNvWmPvk/ifffAjN5m2mHVXcNQm5ielwnv&#13;&#10;9/qTChZrB2UdqsED3aO6xR954qn8FwgTI+/3CIOiwwiDQCJZ4nTWU45lb3aYyXR6grnsK27oTwMb&#13;&#10;fpMwu6Jl2aHlPBuC/I/LmTvzLxV0eA/wEQw9aftg+1f2+ToQ4OlvxfwnAAAA//8DAFBLAwQUAAYA&#13;&#10;CAAAACEA61YOvucAAAARAQAADwAAAGRycy9kb3ducmV2LnhtbEyPS2vDMBCE74X+B7GB3hL5gVvH&#13;&#10;8TqE9HEKhSaFkptibWwTSzKWYjv/vsqpvSwsOzM7X76eVMsG6m1jNEK4CICRLo1sdIXwfXifp8Cs&#13;&#10;E1qK1mhCuJGFdfH4kItMmlF/0bB3FfMh2mYCoXauyzi3ZU1K2IXpSPvb2fRKOL/2FZe9GH24ankU&#13;&#10;BM9ciUb7D7XoaFtTedlfFcLHKMZNHL4Nu8t5ezseks+fXUiIT7PpdeXHZgXM0eT+HHBn8P2h8MVO&#13;&#10;5qqlZS3CPFomXooQpXEI7K4I0tAjnRDiZfICvMj5f5LiFwAA//8DAFBLAQItABQABgAIAAAAIQC2&#13;&#10;gziS/gAAAOEBAAATAAAAAAAAAAAAAAAAAAAAAABbQ29udGVudF9UeXBlc10ueG1sUEsBAi0AFAAG&#13;&#10;AAgAAAAhADj9If/WAAAAlAEAAAsAAAAAAAAAAAAAAAAALwEAAF9yZWxzLy5yZWxzUEsBAi0AFAAG&#13;&#10;AAgAAAAhAN+7Dmn2AgAAnggAAA4AAAAAAAAAAAAAAAAALgIAAGRycy9lMm9Eb2MueG1sUEsBAi0A&#13;&#10;FAAGAAgAAAAhAOtWDr7nAAAAEQEAAA8AAAAAAAAAAAAAAAAAUAUAAGRycy9kb3ducmV2LnhtbFBL&#13;&#10;BQYAAAAABAAEAPMAAABkBgAAAAA=&#13;&#10;">
                <v:shape id="Textfeld 34" o:spid="_x0000_s1055" type="#_x0000_t202" style="position:absolute;left:717;width:68400;height:7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uT5yAAAAOAAAAAPAAAAZHJzL2Rvd25yZXYueG1sRI9Pa8JA&#13;&#10;FMTvBb/D8oReitlURTRxFekf8NTS6MXbc/eZhGTfhuxW02/vFgq9DAzD/IZZbwfbiiv1vnas4DlJ&#13;&#10;QRBrZ2ouFRwP75MlCB+QDbaOScEPedhuRg9rzIy78Rddi1CKCGGfoYIqhC6T0uuKLPrEdcQxu7je&#13;&#10;Yoi2L6Xp8RbhtpXTNF1IizXHhQo7eqlIN8W3VeCLeXMy9Laa6tVHc27L5dPsUyv1OB5e8yi7HESg&#13;&#10;Ifw3/hB7o2A2h99D8QzIzR0AAP//AwBQSwECLQAUAAYACAAAACEA2+H2y+4AAACFAQAAEwAAAAAA&#13;&#10;AAAAAAAAAAAAAAAAW0NvbnRlbnRfVHlwZXNdLnhtbFBLAQItABQABgAIAAAAIQBa9CxbvwAAABUB&#13;&#10;AAALAAAAAAAAAAAAAAAAAB8BAABfcmVscy8ucmVsc1BLAQItABQABgAIAAAAIQAEZuT5yAAAAOAA&#13;&#10;AAAPAAAAAAAAAAAAAAAAAAcCAABkcnMvZG93bnJldi54bWxQSwUGAAAAAAMAAwC3AAAA/AIAAAAA&#13;&#10;" fillcolor="#f2f2f2 [3052]" stroked="f" strokeweight=".5pt">
                  <v:fill opacity="32896f"/>
                  <v:textbox>
                    <w:txbxContent>
                      <w:p w14:paraId="76725F3C" w14:textId="77777777" w:rsidR="00697E82" w:rsidRPr="008C18A5" w:rsidRDefault="00697E82" w:rsidP="00697E82">
                        <w:pPr>
                          <w:spacing w:before="240" w:after="120"/>
                          <w:jc w:val="center"/>
                          <w:rPr>
                            <w:rFonts w:ascii="Century Gothic" w:hAnsi="Century Gothic" w:cs="Times New Roman (Textkörper CS)"/>
                            <w:caps/>
                            <w:color w:val="3B3838" w:themeColor="background2" w:themeShade="40"/>
                            <w:spacing w:val="100"/>
                            <w:sz w:val="96"/>
                            <w:szCs w:val="72"/>
                          </w:rPr>
                        </w:pPr>
                      </w:p>
                    </w:txbxContent>
                  </v:textbox>
                </v:shape>
                <v:shape id="Textfeld 15" o:spid="_x0000_s1056" type="#_x0000_t202" style="position:absolute;top:179;width:70567;height:68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DAryAAAAOAAAAAPAAAAZHJzL2Rvd25yZXYueG1sRI/BagIx&#13;&#10;EIbvhb5DmIKXUrOVastqFFGEPexFK4Xehs10s7iZrEm6bt/eCEIvwww//zd8i9VgW9GTD41jBa/j&#13;&#10;DARx5XTDtYLj5+7lA0SIyBpbx6TgjwKslo8PC8y1u/Ce+kOsRYJwyFGBibHLpQyVIYth7DrilP04&#13;&#10;bzGm09dSe7wkuG3lJMtm0mLD6YPBjjaGqtPh1yrov4o3ve9N9M+bssiKU3l+/y6VGj0N23ka6zmI&#13;&#10;SEP8b9wRhU4OU7gJpQXk8goAAP//AwBQSwECLQAUAAYACAAAACEA2+H2y+4AAACFAQAAEwAAAAAA&#13;&#10;AAAAAAAAAAAAAAAAW0NvbnRlbnRfVHlwZXNdLnhtbFBLAQItABQABgAIAAAAIQBa9CxbvwAAABUB&#13;&#10;AAALAAAAAAAAAAAAAAAAAB8BAABfcmVscy8ucmVsc1BLAQItABQABgAIAAAAIQDtWDAryAAAAOA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10774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92"/>
                          <w:gridCol w:w="2902"/>
                          <w:gridCol w:w="692"/>
                          <w:gridCol w:w="2902"/>
                          <w:gridCol w:w="684"/>
                          <w:gridCol w:w="2902"/>
                        </w:tblGrid>
                        <w:tr w:rsidR="00697E82" w:rsidRPr="0068086B" w14:paraId="5E7849D5" w14:textId="77777777" w:rsidTr="00697E82">
                          <w:trPr>
                            <w:trHeight w:val="890"/>
                          </w:trPr>
                          <w:tc>
                            <w:tcPr>
                              <w:tcW w:w="692" w:type="dxa"/>
                              <w:vAlign w:val="center"/>
                            </w:tcPr>
                            <w:p w14:paraId="7B547E07" w14:textId="77777777" w:rsidR="00697E82" w:rsidRPr="0052214C" w:rsidRDefault="00697E82" w:rsidP="0052214C">
                              <w:pPr>
                                <w:spacing w:before="240" w:after="24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35CDBF4" wp14:editId="6C6EED1D">
                                    <wp:extent cx="288000" cy="288000"/>
                                    <wp:effectExtent l="0" t="0" r="4445" b="4445"/>
                                    <wp:docPr id="35" name="Grafik 35" descr="Receiver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Grafik 16" descr="Receiver mit einfarbiger Füllung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7373DAC3" w14:textId="2C75B902" w:rsidR="00697E82" w:rsidRPr="0052214C" w:rsidRDefault="00697E82" w:rsidP="001614B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C4262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 xml:space="preserve">84 </w:t>
                              </w:r>
                              <w:r w:rsidR="009B4E7D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399691813</w:t>
                              </w:r>
                            </w:p>
                          </w:tc>
                          <w:tc>
                            <w:tcPr>
                              <w:tcW w:w="692" w:type="dxa"/>
                              <w:vAlign w:val="center"/>
                            </w:tcPr>
                            <w:p w14:paraId="3E9C4D5F" w14:textId="77777777" w:rsidR="00697E82" w:rsidRPr="0052214C" w:rsidRDefault="00697E82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768B6AB1" wp14:editId="5D88FD90">
                                    <wp:extent cx="288000" cy="288000"/>
                                    <wp:effectExtent l="0" t="0" r="4445" b="0"/>
                                    <wp:docPr id="36" name="Grafik 36" descr="Umschlag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Grafik 17" descr="Umschlag mit einfarbiger Füllung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3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0D5109F6" w14:textId="0B6B0D69" w:rsidR="00697E82" w:rsidRPr="0052214C" w:rsidRDefault="009B4E7D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Lthanhtam1308</w:t>
                              </w:r>
                              <w:r w:rsidR="00697E82" w:rsidRPr="0052214C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@</w:t>
                              </w:r>
                              <w:r w:rsidR="00C4262B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  <w:t>gmail.com</w:t>
                              </w:r>
                            </w:p>
                          </w:tc>
                          <w:tc>
                            <w:tcPr>
                              <w:tcW w:w="684" w:type="dxa"/>
                              <w:vAlign w:val="center"/>
                            </w:tcPr>
                            <w:p w14:paraId="78F7CAAD" w14:textId="77777777" w:rsidR="00697E82" w:rsidRPr="0052214C" w:rsidRDefault="00697E82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</w:rPr>
                              </w:pPr>
                              <w:r w:rsidRPr="0052214C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6B74617D" wp14:editId="6ACCF2FE">
                                    <wp:extent cx="288000" cy="288000"/>
                                    <wp:effectExtent l="0" t="0" r="0" b="0"/>
                                    <wp:docPr id="37" name="Grafik 37" descr="Markierung mit einfarbiger Füll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Grafik 18" descr="Markierung mit einfarbiger Füllu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8000" cy="2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02" w:type="dxa"/>
                              <w:vAlign w:val="center"/>
                            </w:tcPr>
                            <w:p w14:paraId="55274469" w14:textId="219F27F5" w:rsidR="00697E82" w:rsidRPr="00C4262B" w:rsidRDefault="009B4E7D" w:rsidP="0052214C">
                              <w:pPr>
                                <w:spacing w:before="240" w:after="240"/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Dorf Binh Son </w:t>
                              </w:r>
                              <w:proofErr w:type="spellStart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Tay</w:t>
                              </w:r>
                              <w:proofErr w:type="spellEnd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, Stadtbezirk An </w:t>
                              </w:r>
                              <w:proofErr w:type="spellStart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Sinh</w:t>
                              </w:r>
                              <w:proofErr w:type="spellEnd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 xml:space="preserve">, 200000 Quang </w:t>
                              </w:r>
                              <w:proofErr w:type="spellStart"/>
                              <w:r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Ninh</w:t>
                              </w:r>
                              <w:proofErr w:type="spellEnd"/>
                              <w:r w:rsidR="00206754" w:rsidRPr="00206754">
                                <w:rPr>
                                  <w:color w:val="3B3838" w:themeColor="background2" w:themeShade="40"/>
                                  <w:sz w:val="18"/>
                                  <w:szCs w:val="18"/>
                                  <w:lang w:val="de-DE"/>
                                </w:rPr>
                                <w:t>, Vietnam</w:t>
                              </w:r>
                            </w:p>
                          </w:tc>
                        </w:tr>
                      </w:tbl>
                      <w:p w14:paraId="47B55A7A" w14:textId="77777777" w:rsidR="00697E82" w:rsidRPr="00C4262B" w:rsidRDefault="00697E82" w:rsidP="00697E82">
                        <w:pPr>
                          <w:rPr>
                            <w:lang w:val="de-D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6356F" w:rsidRPr="00225DB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2D6E06" wp14:editId="78FFA471">
                <wp:simplePos x="0" y="0"/>
                <wp:positionH relativeFrom="margin">
                  <wp:posOffset>-105410</wp:posOffset>
                </wp:positionH>
                <wp:positionV relativeFrom="paragraph">
                  <wp:posOffset>-140335</wp:posOffset>
                </wp:positionV>
                <wp:extent cx="6839585" cy="1696720"/>
                <wp:effectExtent l="0" t="0" r="5715" b="508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696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319AB6" w14:textId="50337CAB" w:rsidR="008C18A5" w:rsidRPr="0066356F" w:rsidRDefault="008C18A5" w:rsidP="0066356F">
                            <w:pPr>
                              <w:spacing w:before="240" w:after="120"/>
                              <w:rPr>
                                <w:rFonts w:ascii="Century Gothic" w:hAnsi="Century Gothic" w:cs="Times New Roman (Textkörper CS)"/>
                                <w:caps/>
                                <w:color w:val="3B3838" w:themeColor="background2" w:themeShade="40"/>
                                <w:spacing w:val="100"/>
                                <w:sz w:val="4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D6E06" id="Textfeld 4" o:spid="_x0000_s1057" type="#_x0000_t202" style="position:absolute;margin-left:-8.3pt;margin-top:-11.05pt;width:538.55pt;height:13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RTSwIAAJcEAAAOAAAAZHJzL2Uyb0RvYy54bWysVEuP2jAQvlfqf7B8L0lYoBARVpQVVSW6&#10;uxJb7dk4DonkeFzbkNBf37ETHrvtqerFGc+M5/HNN5nft7UkR2FsBSqjySCmRCgOeaX2Gf3xsv40&#10;pcQ6pnImQYmMnoSl94uPH+aNTsUQSpC5MASDKJs2OqOlczqNIstLUTM7AC0UGgswNXN4NfsoN6zB&#10;6LWMhnE8iRowuTbAhbWofeiMdBHiF4Xg7qkorHBEZhRrc+E04dz5M1rMWbo3TJcV78tg/1BFzSqF&#10;SS+hHphj5GCqP0LVFTdgoXADDnUERVFxEXrAbpL4XTfbkmkRekFwrL7AZP9fWP543OpnQ1z7BVoc&#10;oAek0Ta1qPT9tIWp/RcrJWhHCE8X2ETrCEflZHo3G0/HlHC0JZPZ5PMwABtdn2tj3VcBNfFCRg3O&#10;JcDFjhvrMCW6nl18NguyyteVlOHiuSBW0pAjwynu9kl4Kg/1d8g73Wwcx/0smdQl67ReeS4kEMoH&#10;CbnexJeKNNjE3TgOcRX4xF1NUqH7FQ4vuXbXkirPaNejV+0gPyGEBjp2Wc3XFba5YdY9M4N0QtRw&#10;RdwTHoUETAa9REkJ5tff9N4fp4xWShqkZ0btzwMzghL5TeH8Z8lo5PkcLqOxR5yYW8vu1qIO9QoQ&#10;uwSXUfMgen8nz2JhoH7FTVr6rGhiimPujLqzuHLd0uAmcrFcBidksGZuo7aa+9B+Vn6IL+0rM7qf&#10;tEOSPMKZyCx9N/DO179UsDw4KKrAhiuqPf7I/jC4flP9et3eg9f1f7L4DQAA//8DAFBLAwQUAAYA&#10;CAAAACEAUJLhpeAAAAAMAQAADwAAAGRycy9kb3ducmV2LnhtbEyPwU7DMAyG70i8Q2QkLmhLGrZq&#10;K00nhOAKonDhliamrdo4VZNt5e3JTnCz5U+/v788LG5kJ5xD70lBthbAkIy3PbUKPj9eVjtgIWqy&#10;evSECn4wwKG6vip1Yf2Z3vFUx5alEAqFVtDFOBWcB9Oh02HtJ6R0+/az0zGtc8vtrM8p3I1cCpFz&#10;p3tKHzo94VOHZqiPTkGoN8OXxee9NPvXoRnb3d39m1Hq9mZ5fAAWcYl/MFz0kzpUyanxR7KBjQpW&#10;WZ4nNA1SZsAuhMjFFlijQG62GfCq5P9LVL8AAAD//wMAUEsBAi0AFAAGAAgAAAAhALaDOJL+AAAA&#10;4QEAABMAAAAAAAAAAAAAAAAAAAAAAFtDb250ZW50X1R5cGVzXS54bWxQSwECLQAUAAYACAAAACEA&#10;OP0h/9YAAACUAQAACwAAAAAAAAAAAAAAAAAvAQAAX3JlbHMvLnJlbHNQSwECLQAUAAYACAAAACEA&#10;b4QkU0sCAACXBAAADgAAAAAAAAAAAAAAAAAuAgAAZHJzL2Uyb0RvYy54bWxQSwECLQAUAAYACAAA&#10;ACEAUJLhpeAAAAAMAQAADwAAAAAAAAAAAAAAAAClBAAAZHJzL2Rvd25yZXYueG1sUEsFBgAAAAAE&#10;AAQA8wAAALIFAAAAAA==&#10;" fillcolor="#f2f2f2 [3052]" stroked="f" strokeweight=".5pt">
                <v:fill opacity="32896f"/>
                <v:textbox>
                  <w:txbxContent>
                    <w:p w14:paraId="6B319AB6" w14:textId="50337CAB" w:rsidR="008C18A5" w:rsidRPr="0066356F" w:rsidRDefault="008C18A5" w:rsidP="0066356F">
                      <w:pPr>
                        <w:spacing w:before="240" w:after="120"/>
                        <w:rPr>
                          <w:rFonts w:ascii="Century Gothic" w:hAnsi="Century Gothic" w:cs="Times New Roman (Textkörper CS)"/>
                          <w:caps/>
                          <w:color w:val="3B3838" w:themeColor="background2" w:themeShade="40"/>
                          <w:spacing w:val="100"/>
                          <w:sz w:val="4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D564B" w:rsidSect="00223D1F">
      <w:pgSz w:w="11900" w:h="16840"/>
      <w:pgMar w:top="720" w:right="720" w:bottom="71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4578" w14:textId="77777777" w:rsidR="002D2CDE" w:rsidRDefault="002D2CDE" w:rsidP="0052214C">
      <w:r>
        <w:separator/>
      </w:r>
    </w:p>
  </w:endnote>
  <w:endnote w:type="continuationSeparator" w:id="0">
    <w:p w14:paraId="4225C2B7" w14:textId="77777777" w:rsidR="002D2CDE" w:rsidRDefault="002D2CDE" w:rsidP="0052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简̜怀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Bradley Hand ITC">
    <w:altName w:val="Viner Hand ITC"/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Light">
    <w:altName w:val="Arial Nov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2EFC" w14:textId="77777777" w:rsidR="002D2CDE" w:rsidRDefault="002D2CDE" w:rsidP="0052214C">
      <w:r>
        <w:separator/>
      </w:r>
    </w:p>
  </w:footnote>
  <w:footnote w:type="continuationSeparator" w:id="0">
    <w:p w14:paraId="0E613895" w14:textId="77777777" w:rsidR="002D2CDE" w:rsidRDefault="002D2CDE" w:rsidP="00522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E12"/>
    <w:multiLevelType w:val="hybridMultilevel"/>
    <w:tmpl w:val="FBC43F1C"/>
    <w:lvl w:ilvl="0" w:tplc="4306C4B6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color w:val="A19089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12C8D"/>
    <w:multiLevelType w:val="hybridMultilevel"/>
    <w:tmpl w:val="AFE2DE40"/>
    <w:lvl w:ilvl="0" w:tplc="5670858A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A0243"/>
    <w:multiLevelType w:val="hybridMultilevel"/>
    <w:tmpl w:val="E88CF6DA"/>
    <w:lvl w:ilvl="0" w:tplc="04070005">
      <w:start w:val="1"/>
      <w:numFmt w:val="bullet"/>
      <w:lvlText w:val=""/>
      <w:lvlJc w:val="left"/>
      <w:pPr>
        <w:ind w:left="61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num w:numId="1" w16cid:durableId="1374889510">
    <w:abstractNumId w:val="0"/>
  </w:num>
  <w:num w:numId="2" w16cid:durableId="186332882">
    <w:abstractNumId w:val="2"/>
  </w:num>
  <w:num w:numId="3" w16cid:durableId="122252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8A5"/>
    <w:rsid w:val="000238B0"/>
    <w:rsid w:val="0005611B"/>
    <w:rsid w:val="0006685B"/>
    <w:rsid w:val="000B508F"/>
    <w:rsid w:val="00114611"/>
    <w:rsid w:val="00121B5F"/>
    <w:rsid w:val="001614BC"/>
    <w:rsid w:val="001B4BC4"/>
    <w:rsid w:val="001E16C6"/>
    <w:rsid w:val="00206754"/>
    <w:rsid w:val="00223D1F"/>
    <w:rsid w:val="002527D7"/>
    <w:rsid w:val="002D2CDE"/>
    <w:rsid w:val="002E4313"/>
    <w:rsid w:val="00365C7F"/>
    <w:rsid w:val="00371ECA"/>
    <w:rsid w:val="003C3127"/>
    <w:rsid w:val="003C571F"/>
    <w:rsid w:val="003D4B77"/>
    <w:rsid w:val="003F5383"/>
    <w:rsid w:val="004007F5"/>
    <w:rsid w:val="00415732"/>
    <w:rsid w:val="004835F8"/>
    <w:rsid w:val="004870E0"/>
    <w:rsid w:val="004C47BD"/>
    <w:rsid w:val="004D2ACB"/>
    <w:rsid w:val="00511ED1"/>
    <w:rsid w:val="0052214C"/>
    <w:rsid w:val="00526C26"/>
    <w:rsid w:val="005434EC"/>
    <w:rsid w:val="0054512C"/>
    <w:rsid w:val="005D7D46"/>
    <w:rsid w:val="005F43C0"/>
    <w:rsid w:val="00603E8F"/>
    <w:rsid w:val="0066356F"/>
    <w:rsid w:val="0068086B"/>
    <w:rsid w:val="00697E82"/>
    <w:rsid w:val="006C0374"/>
    <w:rsid w:val="006D564B"/>
    <w:rsid w:val="00797912"/>
    <w:rsid w:val="007C5918"/>
    <w:rsid w:val="00810DC0"/>
    <w:rsid w:val="008157B0"/>
    <w:rsid w:val="00856BEC"/>
    <w:rsid w:val="008C18A5"/>
    <w:rsid w:val="008F52A8"/>
    <w:rsid w:val="00971A02"/>
    <w:rsid w:val="0098252E"/>
    <w:rsid w:val="009A6E44"/>
    <w:rsid w:val="009B4E7D"/>
    <w:rsid w:val="009C5919"/>
    <w:rsid w:val="00A0170D"/>
    <w:rsid w:val="00A3629A"/>
    <w:rsid w:val="00A506BA"/>
    <w:rsid w:val="00A62E4B"/>
    <w:rsid w:val="00A967B0"/>
    <w:rsid w:val="00B45034"/>
    <w:rsid w:val="00B47950"/>
    <w:rsid w:val="00B6220D"/>
    <w:rsid w:val="00B71CA8"/>
    <w:rsid w:val="00B94749"/>
    <w:rsid w:val="00BB1A83"/>
    <w:rsid w:val="00BD1D7D"/>
    <w:rsid w:val="00C04346"/>
    <w:rsid w:val="00C06FC8"/>
    <w:rsid w:val="00C3439D"/>
    <w:rsid w:val="00C4262B"/>
    <w:rsid w:val="00C96C01"/>
    <w:rsid w:val="00CF68A4"/>
    <w:rsid w:val="00D44E0F"/>
    <w:rsid w:val="00D65AA2"/>
    <w:rsid w:val="00D749A0"/>
    <w:rsid w:val="00D90FE8"/>
    <w:rsid w:val="00DA57E3"/>
    <w:rsid w:val="00DD4F6D"/>
    <w:rsid w:val="00DF4F75"/>
    <w:rsid w:val="00E065C2"/>
    <w:rsid w:val="00E72234"/>
    <w:rsid w:val="00E96877"/>
    <w:rsid w:val="00EA475B"/>
    <w:rsid w:val="00EC345E"/>
    <w:rsid w:val="00ED1801"/>
    <w:rsid w:val="00F510CD"/>
    <w:rsid w:val="00F75D82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CB624C"/>
  <w15:chartTrackingRefBased/>
  <w15:docId w15:val="{23404891-6D99-0147-B9B4-4CD101C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4F75"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51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2214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2214C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52214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2214C"/>
    <w:rPr>
      <w:lang w:val="en-US"/>
    </w:rPr>
  </w:style>
  <w:style w:type="paragraph" w:styleId="Listenabsatz">
    <w:name w:val="List Paragraph"/>
    <w:basedOn w:val="Standard"/>
    <w:uiPriority w:val="34"/>
    <w:qFormat/>
    <w:rsid w:val="00223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B04D38-260F-4EC4-BB77-BF935C250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Kuckelberg</dc:creator>
  <cp:keywords/>
  <dc:description/>
  <cp:lastModifiedBy>letuan_85@yahoo.de</cp:lastModifiedBy>
  <cp:revision>4</cp:revision>
  <cp:lastPrinted>2021-03-26T20:12:00Z</cp:lastPrinted>
  <dcterms:created xsi:type="dcterms:W3CDTF">2026-03-08T13:55:00Z</dcterms:created>
  <dcterms:modified xsi:type="dcterms:W3CDTF">2026-03-12T18:37:00Z</dcterms:modified>
</cp:coreProperties>
</file>