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5F652" w14:textId="6CED37AA" w:rsidR="006D564B" w:rsidRDefault="00BB7EE8" w:rsidP="004835F8">
      <w:pPr>
        <w:ind w:right="-3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99F23FE" wp14:editId="705E625F">
                <wp:simplePos x="0" y="0"/>
                <wp:positionH relativeFrom="column">
                  <wp:posOffset>2650490</wp:posOffset>
                </wp:positionH>
                <wp:positionV relativeFrom="paragraph">
                  <wp:posOffset>9281867</wp:posOffset>
                </wp:positionV>
                <wp:extent cx="1718945" cy="318135"/>
                <wp:effectExtent l="0" t="0" r="0" b="0"/>
                <wp:wrapNone/>
                <wp:docPr id="1727383598" name="Textfeld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8945" cy="318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E35441" w14:textId="29700A83" w:rsidR="0005611B" w:rsidRPr="00634972" w:rsidRDefault="00C143EA" w:rsidP="0005611B">
                            <w:pPr>
                              <w:rPr>
                                <w:i/>
                                <w:iCs/>
                                <w:color w:val="3B3838" w:themeColor="background2" w:themeShade="40"/>
                                <w:lang w:val="vi-VN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3B3838" w:themeColor="background2" w:themeShade="40"/>
                                <w:lang w:val="de-DE"/>
                              </w:rPr>
                              <w:t>Hai Phong</w:t>
                            </w:r>
                            <w:r w:rsidR="00206754">
                              <w:rPr>
                                <w:i/>
                                <w:iCs/>
                                <w:color w:val="3B3838" w:themeColor="background2" w:themeShade="40"/>
                                <w:lang w:val="de-DE"/>
                              </w:rPr>
                              <w:t xml:space="preserve">, </w:t>
                            </w:r>
                            <w:r w:rsidR="00634972">
                              <w:rPr>
                                <w:i/>
                                <w:iCs/>
                                <w:color w:val="3B3838" w:themeColor="background2" w:themeShade="40"/>
                                <w:lang w:val="vi-VN"/>
                              </w:rPr>
                              <w:t>20</w:t>
                            </w:r>
                            <w:r w:rsidR="00603E8F">
                              <w:rPr>
                                <w:i/>
                                <w:iCs/>
                                <w:color w:val="3B3838" w:themeColor="background2" w:themeShade="40"/>
                                <w:lang w:val="de-DE"/>
                              </w:rPr>
                              <w:t>.</w:t>
                            </w:r>
                            <w:r w:rsidR="00634972">
                              <w:rPr>
                                <w:i/>
                                <w:iCs/>
                                <w:color w:val="3B3838" w:themeColor="background2" w:themeShade="40"/>
                                <w:lang w:val="vi-VN"/>
                              </w:rPr>
                              <w:t>0</w:t>
                            </w:r>
                            <w:r w:rsidR="00D10255">
                              <w:rPr>
                                <w:i/>
                                <w:iCs/>
                                <w:color w:val="3B3838" w:themeColor="background2" w:themeShade="40"/>
                                <w:lang w:val="de-DE"/>
                              </w:rPr>
                              <w:t>2</w:t>
                            </w:r>
                            <w:r w:rsidR="00603E8F">
                              <w:rPr>
                                <w:i/>
                                <w:iCs/>
                                <w:color w:val="3B3838" w:themeColor="background2" w:themeShade="40"/>
                                <w:lang w:val="de-DE"/>
                              </w:rPr>
                              <w:t>.202</w:t>
                            </w:r>
                            <w:r w:rsidR="00634972">
                              <w:rPr>
                                <w:i/>
                                <w:iCs/>
                                <w:color w:val="3B3838" w:themeColor="background2" w:themeShade="40"/>
                                <w:lang w:val="vi-VN"/>
                              </w:rPr>
                              <w:t>6</w:t>
                            </w:r>
                          </w:p>
                          <w:p w14:paraId="5524172E" w14:textId="77777777" w:rsidR="0005611B" w:rsidRPr="00497B76" w:rsidRDefault="0005611B" w:rsidP="0005611B">
                            <w:pPr>
                              <w:jc w:val="both"/>
                              <w:rPr>
                                <w:i/>
                                <w:iCs/>
                                <w:color w:val="3B3838" w:themeColor="background2" w:themeShade="40"/>
                                <w:lang w:val="de-DE"/>
                              </w:rPr>
                            </w:pPr>
                          </w:p>
                          <w:p w14:paraId="649A2A2F" w14:textId="77777777" w:rsidR="0005611B" w:rsidRPr="003B17DB" w:rsidRDefault="0005611B" w:rsidP="0005611B">
                            <w:pPr>
                              <w:jc w:val="right"/>
                              <w:rPr>
                                <w:color w:val="3B3838" w:themeColor="background2" w:themeShade="40"/>
                                <w:lang w:val="de-DE"/>
                              </w:rPr>
                            </w:pPr>
                          </w:p>
                          <w:p w14:paraId="09512B30" w14:textId="77777777" w:rsidR="0005611B" w:rsidRPr="003B17DB" w:rsidRDefault="0005611B" w:rsidP="0005611B">
                            <w:pPr>
                              <w:jc w:val="right"/>
                              <w:rPr>
                                <w:color w:val="3B3838" w:themeColor="background2" w:themeShade="40"/>
                                <w:lang w:val="de-DE"/>
                              </w:rPr>
                            </w:pPr>
                            <w:r>
                              <w:rPr>
                                <w:color w:val="3B3838" w:themeColor="background2" w:themeShade="40"/>
                                <w:lang w:val="de-DE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9F23FE" id="_x0000_t202" coordsize="21600,21600" o:spt="202" path="m,l,21600r21600,l21600,xe">
                <v:stroke joinstyle="miter"/>
                <v:path gradientshapeok="t" o:connecttype="rect"/>
              </v:shapetype>
              <v:shape id="Textfeld 57" o:spid="_x0000_s1026" type="#_x0000_t202" style="position:absolute;margin-left:208.7pt;margin-top:730.85pt;width:135.35pt;height:25.05pt;z-index:251705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" filled="f" stroked="f" strokeweight=".5pt">
                <v:textbox>
                  <w:txbxContent>
                    <w:p w14:paraId="3DE35441" w14:textId="29700A83" w:rsidR="0005611B" w:rsidRPr="00634972" w:rsidRDefault="00C143EA" w:rsidP="0005611B">
                      <w:pPr>
                        <w:rPr>
                          <w:i/>
                          <w:iCs/>
                          <w:color w:val="3B3838" w:themeColor="background2" w:themeShade="40"/>
                          <w:lang w:val="vi-VN"/>
                        </w:rPr>
                      </w:pPr>
                      <w:r>
                        <w:rPr>
                          <w:i/>
                          <w:iCs/>
                          <w:color w:val="3B3838" w:themeColor="background2" w:themeShade="40"/>
                          <w:lang w:val="de-DE"/>
                        </w:rPr>
                        <w:t>Hai Phong</w:t>
                      </w:r>
                      <w:r w:rsidR="00206754">
                        <w:rPr>
                          <w:i/>
                          <w:iCs/>
                          <w:color w:val="3B3838" w:themeColor="background2" w:themeShade="40"/>
                          <w:lang w:val="de-DE"/>
                        </w:rPr>
                        <w:t xml:space="preserve">, </w:t>
                      </w:r>
                      <w:r w:rsidR="00634972">
                        <w:rPr>
                          <w:i/>
                          <w:iCs/>
                          <w:color w:val="3B3838" w:themeColor="background2" w:themeShade="40"/>
                          <w:lang w:val="vi-VN"/>
                        </w:rPr>
                        <w:t>20</w:t>
                      </w:r>
                      <w:r w:rsidR="00603E8F">
                        <w:rPr>
                          <w:i/>
                          <w:iCs/>
                          <w:color w:val="3B3838" w:themeColor="background2" w:themeShade="40"/>
                          <w:lang w:val="de-DE"/>
                        </w:rPr>
                        <w:t>.</w:t>
                      </w:r>
                      <w:r w:rsidR="00634972">
                        <w:rPr>
                          <w:i/>
                          <w:iCs/>
                          <w:color w:val="3B3838" w:themeColor="background2" w:themeShade="40"/>
                          <w:lang w:val="vi-VN"/>
                        </w:rPr>
                        <w:t>0</w:t>
                      </w:r>
                      <w:r w:rsidR="00D10255">
                        <w:rPr>
                          <w:i/>
                          <w:iCs/>
                          <w:color w:val="3B3838" w:themeColor="background2" w:themeShade="40"/>
                          <w:lang w:val="de-DE"/>
                        </w:rPr>
                        <w:t>2</w:t>
                      </w:r>
                      <w:r w:rsidR="00603E8F">
                        <w:rPr>
                          <w:i/>
                          <w:iCs/>
                          <w:color w:val="3B3838" w:themeColor="background2" w:themeShade="40"/>
                          <w:lang w:val="de-DE"/>
                        </w:rPr>
                        <w:t>.202</w:t>
                      </w:r>
                      <w:r w:rsidR="00634972">
                        <w:rPr>
                          <w:i/>
                          <w:iCs/>
                          <w:color w:val="3B3838" w:themeColor="background2" w:themeShade="40"/>
                          <w:lang w:val="vi-VN"/>
                        </w:rPr>
                        <w:t>6</w:t>
                      </w:r>
                    </w:p>
                    <w:p w14:paraId="5524172E" w14:textId="77777777" w:rsidR="0005611B" w:rsidRPr="00497B76" w:rsidRDefault="0005611B" w:rsidP="0005611B">
                      <w:pPr>
                        <w:jc w:val="both"/>
                        <w:rPr>
                          <w:i/>
                          <w:iCs/>
                          <w:color w:val="3B3838" w:themeColor="background2" w:themeShade="40"/>
                          <w:lang w:val="de-DE"/>
                        </w:rPr>
                      </w:pPr>
                    </w:p>
                    <w:p w14:paraId="649A2A2F" w14:textId="77777777" w:rsidR="0005611B" w:rsidRPr="003B17DB" w:rsidRDefault="0005611B" w:rsidP="0005611B">
                      <w:pPr>
                        <w:jc w:val="right"/>
                        <w:rPr>
                          <w:color w:val="3B3838" w:themeColor="background2" w:themeShade="40"/>
                          <w:lang w:val="de-DE"/>
                        </w:rPr>
                      </w:pPr>
                    </w:p>
                    <w:p w14:paraId="09512B30" w14:textId="77777777" w:rsidR="0005611B" w:rsidRPr="003B17DB" w:rsidRDefault="0005611B" w:rsidP="0005611B">
                      <w:pPr>
                        <w:jc w:val="right"/>
                        <w:rPr>
                          <w:color w:val="3B3838" w:themeColor="background2" w:themeShade="40"/>
                          <w:lang w:val="de-DE"/>
                        </w:rPr>
                      </w:pPr>
                      <w:r>
                        <w:rPr>
                          <w:color w:val="3B3838" w:themeColor="background2" w:themeShade="40"/>
                          <w:lang w:val="de-DE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50A91AA" wp14:editId="637D75DC">
                <wp:simplePos x="0" y="0"/>
                <wp:positionH relativeFrom="column">
                  <wp:posOffset>4342154</wp:posOffset>
                </wp:positionH>
                <wp:positionV relativeFrom="paragraph">
                  <wp:posOffset>9148260</wp:posOffset>
                </wp:positionV>
                <wp:extent cx="2282378" cy="813152"/>
                <wp:effectExtent l="0" t="0" r="0" b="0"/>
                <wp:wrapNone/>
                <wp:docPr id="1990270184" name="Textfeld 11092649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2378" cy="8131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36BACE" w14:textId="200AC812" w:rsidR="00E84EC7" w:rsidRPr="00E84EC7" w:rsidRDefault="00BB7EE8" w:rsidP="00856BEC">
                            <w:pPr>
                              <w:jc w:val="center"/>
                              <w:rPr>
                                <w:color w:val="3B3838" w:themeColor="background2" w:themeShade="40"/>
                                <w:sz w:val="16"/>
                                <w:szCs w:val="16"/>
                                <w:lang w:val="vi-VN"/>
                              </w:rPr>
                            </w:pPr>
                            <w:r>
                              <w:rPr>
                                <w:noProof/>
                                <w:color w:val="3B3838" w:themeColor="background2" w:themeShade="40"/>
                                <w:sz w:val="16"/>
                                <w:szCs w:val="16"/>
                                <w:lang w:val="vi-VN"/>
                              </w:rPr>
                              <w:drawing>
                                <wp:inline distT="0" distB="0" distL="0" distR="0" wp14:anchorId="58AA2CCF" wp14:editId="127316C0">
                                  <wp:extent cx="1307939" cy="471578"/>
                                  <wp:effectExtent l="0" t="0" r="635" b="0"/>
                                  <wp:docPr id="1271964507" name="Grafik 24" descr="Ein Bild, das Handschrift, Schwarz, Schrift, Kalligrafie enthält.&#10;&#10;KI-generierte Inhalte können fehlerhaft sein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71964507" name="Grafik 24" descr="Ein Bild, das Handschrift, Schwarz, Schrift, Kalligrafie enthält.&#10;&#10;KI-generierte Inhalte können fehlerhaft sein.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48948" cy="48636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0A91AA" id="Textfeld 1109264991" o:spid="_x0000_s1027" type="#_x0000_t202" style="position:absolute;margin-left:341.9pt;margin-top:720.35pt;width:179.7pt;height:64.0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" filled="f" stroked="f" strokeweight=".5pt">
                <v:textbox>
                  <w:txbxContent>
                    <w:p w14:paraId="7B36BACE" w14:textId="200AC812" w:rsidR="00E84EC7" w:rsidRPr="00E84EC7" w:rsidRDefault="00BB7EE8" w:rsidP="00856BEC">
                      <w:pPr>
                        <w:jc w:val="center"/>
                        <w:rPr>
                          <w:color w:val="3B3838" w:themeColor="background2" w:themeShade="40"/>
                          <w:sz w:val="16"/>
                          <w:szCs w:val="16"/>
                          <w:lang w:val="vi-VN"/>
                        </w:rPr>
                      </w:pPr>
                      <w:r>
                        <w:rPr>
                          <w:noProof/>
                          <w:color w:val="3B3838" w:themeColor="background2" w:themeShade="40"/>
                          <w:sz w:val="16"/>
                          <w:szCs w:val="16"/>
                          <w:lang w:val="vi-VN"/>
                        </w:rPr>
                        <w:drawing>
                          <wp:inline distT="0" distB="0" distL="0" distR="0" wp14:anchorId="58AA2CCF" wp14:editId="127316C0">
                            <wp:extent cx="1307939" cy="471578"/>
                            <wp:effectExtent l="0" t="0" r="635" b="0"/>
                            <wp:docPr id="1271964507" name="Grafik 24" descr="Ein Bild, das Handschrift, Schwarz, Schrift, Kalligrafie enthält.&#10;&#10;KI-generierte Inhalte können fehlerhaft sein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71964507" name="Grafik 24" descr="Ein Bild, das Handschrift, Schwarz, Schrift, Kalligrafie enthält.&#10;&#10;KI-generierte Inhalte können fehlerhaft sein.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48948" cy="48636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DA7236C" wp14:editId="320F052B">
                <wp:simplePos x="0" y="0"/>
                <wp:positionH relativeFrom="column">
                  <wp:posOffset>2639028</wp:posOffset>
                </wp:positionH>
                <wp:positionV relativeFrom="paragraph">
                  <wp:posOffset>8907844</wp:posOffset>
                </wp:positionV>
                <wp:extent cx="3959225" cy="0"/>
                <wp:effectExtent l="0" t="12700" r="15875" b="12700"/>
                <wp:wrapNone/>
                <wp:docPr id="570633589" name="Gerade Verbindung 14317608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5922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12323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9E0F69" id="Gerade Verbindung 1431760814" o:spid="_x0000_s1026" style="position:absolute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7.8pt,701.4pt" to="519.55pt,701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" strokecolor="#123234" strokeweight="2.25pt">
                <v:stroke joinstyle="miter"/>
              </v:line>
            </w:pict>
          </mc:Fallback>
        </mc:AlternateContent>
      </w:r>
      <w:r w:rsidRPr="0005611B">
        <w:rPr>
          <w:noProof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01047C2F" wp14:editId="2734CCF1">
                <wp:simplePos x="0" y="0"/>
                <wp:positionH relativeFrom="column">
                  <wp:posOffset>2546430</wp:posOffset>
                </wp:positionH>
                <wp:positionV relativeFrom="paragraph">
                  <wp:posOffset>5480613</wp:posOffset>
                </wp:positionV>
                <wp:extent cx="4175760" cy="3686536"/>
                <wp:effectExtent l="0" t="0" r="2540" b="0"/>
                <wp:wrapNone/>
                <wp:docPr id="49" name="Gruppieren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75760" cy="3686536"/>
                          <a:chOff x="0" y="307424"/>
                          <a:chExt cx="3969799" cy="1567659"/>
                        </a:xfrm>
                      </wpg:grpSpPr>
                      <wps:wsp>
                        <wps:cNvPr id="50" name="Textfeld 50"/>
                        <wps:cNvSpPr txBox="1"/>
                        <wps:spPr>
                          <a:xfrm>
                            <a:off x="0" y="307424"/>
                            <a:ext cx="3959860" cy="1500276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25000"/>
                              <a:alpha val="5000"/>
                            </a:schemeClr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6073B52" w14:textId="77777777" w:rsidR="0005611B" w:rsidRPr="00B94220" w:rsidRDefault="0005611B" w:rsidP="0005611B">
                              <w:pPr>
                                <w:spacing w:before="120" w:after="120" w:line="276" w:lineRule="auto"/>
                                <w:jc w:val="right"/>
                                <w:rPr>
                                  <w:rFonts w:ascii="Georgia" w:hAnsi="Georgia" w:cs="Times New Roman (Textkörper CS)"/>
                                  <w:caps/>
                                  <w:color w:val="FFFFFF" w:themeColor="background1"/>
                                  <w:spacing w:val="260"/>
                                  <w:sz w:val="52"/>
                                  <w:szCs w:val="6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feld 51"/>
                        <wps:cNvSpPr txBox="1"/>
                        <wps:spPr>
                          <a:xfrm>
                            <a:off x="9938" y="324270"/>
                            <a:ext cx="3959861" cy="155081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Style w:val="Tabellenraster"/>
                                <w:tblOverlap w:val="never"/>
                                <w:tblW w:w="4927" w:type="pct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none" w:sz="0" w:space="0" w:color="auto"/>
                                  <w:insideV w:val="none" w:sz="0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645"/>
                                <w:gridCol w:w="4540"/>
                              </w:tblGrid>
                              <w:tr w:rsidR="0005611B" w:rsidRPr="00E14353" w14:paraId="28F97687" w14:textId="77777777" w:rsidTr="00BB7EE8">
                                <w:trPr>
                                  <w:trHeight w:val="557"/>
                                </w:trPr>
                                <w:tc>
                                  <w:tcPr>
                                    <w:tcW w:w="5000" w:type="pct"/>
                                    <w:gridSpan w:val="2"/>
                                  </w:tcPr>
                                  <w:p w14:paraId="3E7BA86F" w14:textId="77777777" w:rsidR="0005611B" w:rsidRPr="0097507F" w:rsidRDefault="0005611B" w:rsidP="0097507F">
                                    <w:pPr>
                                      <w:spacing w:before="360" w:after="360"/>
                                      <w:jc w:val="center"/>
                                      <w:rPr>
                                        <w:rFonts w:ascii="Georgia" w:hAnsi="Georgia" w:cs="Times New Roman (Textkörper CS)"/>
                                        <w:b/>
                                        <w:bCs/>
                                        <w:caps/>
                                        <w:color w:val="3B3838" w:themeColor="background2" w:themeShade="40"/>
                                        <w:spacing w:val="50"/>
                                        <w:sz w:val="20"/>
                                        <w:szCs w:val="20"/>
                                        <w:lang w:val="de-DE"/>
                                      </w:rPr>
                                    </w:pPr>
                                    <w:r>
                                      <w:rPr>
                                        <w:rFonts w:ascii="Georgia" w:hAnsi="Georgia" w:cs="Times New Roman (Textkörper CS)"/>
                                        <w:b/>
                                        <w:bCs/>
                                        <w:caps/>
                                        <w:color w:val="3B3838" w:themeColor="background2" w:themeShade="40"/>
                                        <w:spacing w:val="50"/>
                                        <w:szCs w:val="26"/>
                                        <w:lang w:val="de-DE"/>
                                      </w:rPr>
                                      <w:t>Schulischer</w:t>
                                    </w:r>
                                    <w:r w:rsidRPr="0097507F">
                                      <w:rPr>
                                        <w:rFonts w:ascii="Georgia" w:hAnsi="Georgia" w:cs="Times New Roman (Textkörper CS)"/>
                                        <w:b/>
                                        <w:bCs/>
                                        <w:caps/>
                                        <w:color w:val="3B3838" w:themeColor="background2" w:themeShade="40"/>
                                        <w:spacing w:val="50"/>
                                        <w:szCs w:val="26"/>
                                        <w:lang w:val="de-DE"/>
                                      </w:rPr>
                                      <w:t xml:space="preserve"> Werdegang</w:t>
                                    </w:r>
                                  </w:p>
                                </w:tc>
                              </w:tr>
                              <w:tr w:rsidR="0005611B" w:rsidRPr="008F781F" w14:paraId="3F970BC0" w14:textId="77777777" w:rsidTr="00BB7EE8">
                                <w:trPr>
                                  <w:trHeight w:val="80"/>
                                </w:trPr>
                                <w:tc>
                                  <w:tcPr>
                                    <w:tcW w:w="5000" w:type="pct"/>
                                    <w:gridSpan w:val="2"/>
                                  </w:tcPr>
                                  <w:p w14:paraId="0544E879" w14:textId="77777777" w:rsidR="0005611B" w:rsidRPr="008F781F" w:rsidRDefault="0005611B" w:rsidP="00974DD9">
                                    <w:pPr>
                                      <w:rPr>
                                        <w:color w:val="3B3838" w:themeColor="background2" w:themeShade="40"/>
                                        <w:sz w:val="10"/>
                                        <w:szCs w:val="10"/>
                                        <w:lang w:val="de-DE"/>
                                      </w:rPr>
                                    </w:pPr>
                                  </w:p>
                                </w:tc>
                              </w:tr>
                              <w:tr w:rsidR="0005611B" w:rsidRPr="0013199A" w14:paraId="08A4743D" w14:textId="77777777" w:rsidTr="00BB7EE8">
                                <w:trPr>
                                  <w:trHeight w:val="746"/>
                                </w:trPr>
                                <w:tc>
                                  <w:tcPr>
                                    <w:tcW w:w="1330" w:type="pct"/>
                                  </w:tcPr>
                                  <w:p w14:paraId="20AA9B85" w14:textId="43467884" w:rsidR="0005611B" w:rsidRPr="00747B7E" w:rsidRDefault="00603E8F" w:rsidP="00E84EC7">
                                    <w:pPr>
                                      <w:spacing w:line="276" w:lineRule="auto"/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vi-VN"/>
                                      </w:rPr>
                                    </w:pPr>
                                    <w:r w:rsidRPr="00E84EC7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>0</w:t>
                                    </w:r>
                                    <w:r w:rsidR="00C143EA" w:rsidRPr="00E84EC7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>9</w:t>
                                    </w:r>
                                    <w:r w:rsidR="004C47BD" w:rsidRPr="00E84EC7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>/20</w:t>
                                    </w:r>
                                    <w:r w:rsidR="00B47950" w:rsidRPr="00E84EC7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>2</w:t>
                                    </w:r>
                                    <w:r w:rsidR="00C143EA" w:rsidRPr="00E84EC7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>4</w:t>
                                    </w:r>
                                    <w:r w:rsidR="004C47BD" w:rsidRPr="00E84EC7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 xml:space="preserve"> – </w:t>
                                    </w:r>
                                    <w:r w:rsidR="00747B7E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vi-VN"/>
                                      </w:rPr>
                                      <w:t>12.2025</w:t>
                                    </w:r>
                                  </w:p>
                                </w:tc>
                                <w:tc>
                                  <w:tcPr>
                                    <w:tcW w:w="3670" w:type="pct"/>
                                  </w:tcPr>
                                  <w:p w14:paraId="281B075A" w14:textId="5F471C4D" w:rsidR="004C47BD" w:rsidRPr="00E84EC7" w:rsidRDefault="00B47950" w:rsidP="00E84EC7">
                                    <w:pPr>
                                      <w:spacing w:after="120"/>
                                      <w:rPr>
                                        <w:b/>
                                        <w:bCs/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</w:pPr>
                                    <w:r w:rsidRPr="00E84EC7">
                                      <w:rPr>
                                        <w:b/>
                                        <w:bCs/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 xml:space="preserve">Teilnahme an </w:t>
                                    </w:r>
                                    <w:r w:rsidR="00206754" w:rsidRPr="00E84EC7">
                                      <w:rPr>
                                        <w:b/>
                                        <w:bCs/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>Deutschk</w:t>
                                    </w:r>
                                    <w:r w:rsidRPr="00E84EC7">
                                      <w:rPr>
                                        <w:b/>
                                        <w:bCs/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>ursen</w:t>
                                    </w:r>
                                    <w:r w:rsidR="004C47BD" w:rsidRPr="00E84EC7">
                                      <w:rPr>
                                        <w:b/>
                                        <w:bCs/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 xml:space="preserve">| </w:t>
                                    </w:r>
                                    <w:r w:rsidRPr="00E84EC7">
                                      <w:rPr>
                                        <w:b/>
                                        <w:bCs/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>Sprachschulen, Hanoi, Vietnam</w:t>
                                    </w:r>
                                  </w:p>
                                  <w:p w14:paraId="0F4296EB" w14:textId="1D4ACD34" w:rsidR="0005611B" w:rsidRPr="00E84EC7" w:rsidRDefault="00121B5F" w:rsidP="00E84EC7">
                                    <w:pPr>
                                      <w:pStyle w:val="Kopfzeile"/>
                                      <w:numPr>
                                        <w:ilvl w:val="0"/>
                                        <w:numId w:val="1"/>
                                      </w:numPr>
                                      <w:spacing w:after="120"/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</w:pPr>
                                    <w:proofErr w:type="spellStart"/>
                                    <w:r w:rsidRPr="00E84EC7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</w:rPr>
                                      <w:t>Deutschzertifikat</w:t>
                                    </w:r>
                                    <w:proofErr w:type="spellEnd"/>
                                    <w:r w:rsidR="00B47950" w:rsidRPr="00E84EC7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</w:rPr>
                                      <w:t xml:space="preserve"> </w:t>
                                    </w:r>
                                    <w:r w:rsidR="00856BEC" w:rsidRPr="00E84EC7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</w:rPr>
                                      <w:t>B1</w:t>
                                    </w:r>
                                  </w:p>
                                </w:tc>
                              </w:tr>
                              <w:tr w:rsidR="00E84EC7" w:rsidRPr="0013199A" w14:paraId="433D87CC" w14:textId="77777777" w:rsidTr="00BB7EE8">
                                <w:trPr>
                                  <w:trHeight w:val="746"/>
                                </w:trPr>
                                <w:tc>
                                  <w:tcPr>
                                    <w:tcW w:w="1330" w:type="pct"/>
                                  </w:tcPr>
                                  <w:p w14:paraId="41289A9C" w14:textId="77777777" w:rsidR="00E84EC7" w:rsidRPr="00E84EC7" w:rsidRDefault="00E84EC7" w:rsidP="00E84EC7">
                                    <w:pPr>
                                      <w:spacing w:line="276" w:lineRule="auto"/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</w:pPr>
                                    <w:r w:rsidRPr="00E84EC7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>09/2021 – 06/2024</w:t>
                                    </w:r>
                                  </w:p>
                                  <w:p w14:paraId="0DD963FE" w14:textId="77777777" w:rsidR="00E84EC7" w:rsidRPr="00E84EC7" w:rsidRDefault="00E84EC7" w:rsidP="00E84EC7">
                                    <w:pPr>
                                      <w:spacing w:line="276" w:lineRule="auto"/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670" w:type="pct"/>
                                  </w:tcPr>
                                  <w:p w14:paraId="3D88E4FE" w14:textId="77777777" w:rsidR="00E84EC7" w:rsidRDefault="00E84EC7" w:rsidP="00E84EC7">
                                    <w:pPr>
                                      <w:spacing w:line="276" w:lineRule="auto"/>
                                      <w:rPr>
                                        <w:b/>
                                        <w:bCs/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vi-VN"/>
                                      </w:rPr>
                                    </w:pPr>
                                    <w:r w:rsidRPr="00E84EC7">
                                      <w:rPr>
                                        <w:b/>
                                        <w:bCs/>
                                        <w:color w:val="3B3838" w:themeColor="background2" w:themeShade="40"/>
                                        <w:sz w:val="18"/>
                                        <w:szCs w:val="18"/>
                                      </w:rPr>
                                      <w:t xml:space="preserve">Abitur | Gymnasium </w:t>
                                    </w:r>
                                    <w:r w:rsidRPr="00E84EC7">
                                      <w:rPr>
                                        <w:b/>
                                        <w:bCs/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en-GB"/>
                                      </w:rPr>
                                      <w:t>Hung Thang, Hai Phong</w:t>
                                    </w:r>
                                    <w:r w:rsidRPr="00E84EC7">
                                      <w:rPr>
                                        <w:b/>
                                        <w:bCs/>
                                        <w:color w:val="3B3838" w:themeColor="background2" w:themeShade="40"/>
                                        <w:sz w:val="18"/>
                                        <w:szCs w:val="18"/>
                                      </w:rPr>
                                      <w:t>, Vietnam</w:t>
                                    </w:r>
                                  </w:p>
                                  <w:p w14:paraId="52BB0528" w14:textId="77777777" w:rsidR="00E84EC7" w:rsidRPr="00E84EC7" w:rsidRDefault="00E84EC7" w:rsidP="00E84EC7">
                                    <w:pPr>
                                      <w:spacing w:line="276" w:lineRule="auto"/>
                                      <w:rPr>
                                        <w:b/>
                                        <w:bCs/>
                                        <w:color w:val="3B3838" w:themeColor="background2" w:themeShade="40"/>
                                        <w:sz w:val="6"/>
                                        <w:szCs w:val="6"/>
                                        <w:lang w:val="vi-VN"/>
                                      </w:rPr>
                                    </w:pPr>
                                  </w:p>
                                  <w:p w14:paraId="47C5A6E2" w14:textId="65C76806" w:rsidR="00E84EC7" w:rsidRPr="00E84EC7" w:rsidRDefault="00E84EC7" w:rsidP="00E84EC7">
                                    <w:pPr>
                                      <w:pStyle w:val="Kopfzeile"/>
                                      <w:numPr>
                                        <w:ilvl w:val="0"/>
                                        <w:numId w:val="1"/>
                                      </w:numPr>
                                      <w:spacing w:line="276" w:lineRule="auto"/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</w:pPr>
                                    <w:proofErr w:type="spellStart"/>
                                    <w:r w:rsidRPr="00E84EC7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</w:rPr>
                                      <w:t>Abschlus</w:t>
                                    </w:r>
                                    <w:r w:rsidR="003F6093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</w:rPr>
                                      <w:t>s</w:t>
                                    </w:r>
                                    <w:proofErr w:type="spellEnd"/>
                                    <w:r w:rsidR="003F6093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vi-VN"/>
                                      </w:rPr>
                                      <w:t>: Abitur</w:t>
                                    </w:r>
                                  </w:p>
                                  <w:p w14:paraId="67DDCE3A" w14:textId="77777777" w:rsidR="00E84EC7" w:rsidRPr="00E84EC7" w:rsidRDefault="00E84EC7" w:rsidP="00E84EC7">
                                    <w:pPr>
                                      <w:spacing w:after="120"/>
                                      <w:rPr>
                                        <w:b/>
                                        <w:bCs/>
                                        <w:color w:val="3B3838" w:themeColor="background2" w:themeShade="40"/>
                                        <w:sz w:val="6"/>
                                        <w:szCs w:val="6"/>
                                        <w:lang w:val="de-DE"/>
                                      </w:rPr>
                                    </w:pPr>
                                  </w:p>
                                </w:tc>
                              </w:tr>
                              <w:tr w:rsidR="00E84EC7" w:rsidRPr="0013199A" w14:paraId="7F096D27" w14:textId="77777777" w:rsidTr="00BB7EE8">
                                <w:trPr>
                                  <w:trHeight w:val="746"/>
                                </w:trPr>
                                <w:tc>
                                  <w:tcPr>
                                    <w:tcW w:w="1330" w:type="pct"/>
                                  </w:tcPr>
                                  <w:p w14:paraId="60FF892F" w14:textId="77777777" w:rsidR="00E84EC7" w:rsidRPr="00E84EC7" w:rsidRDefault="00E84EC7" w:rsidP="00E84EC7">
                                    <w:pPr>
                                      <w:spacing w:line="276" w:lineRule="auto"/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</w:pPr>
                                    <w:r w:rsidRPr="00E84EC7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>09/2017 – 06/2021</w:t>
                                    </w:r>
                                  </w:p>
                                  <w:p w14:paraId="15D7C164" w14:textId="77777777" w:rsidR="00E84EC7" w:rsidRPr="00E84EC7" w:rsidRDefault="00E84EC7" w:rsidP="00E84EC7">
                                    <w:pPr>
                                      <w:spacing w:line="276" w:lineRule="auto"/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670" w:type="pct"/>
                                  </w:tcPr>
                                  <w:p w14:paraId="490E7B4F" w14:textId="77777777" w:rsidR="00E84EC7" w:rsidRDefault="00E84EC7" w:rsidP="00E84EC7">
                                    <w:pPr>
                                      <w:spacing w:line="276" w:lineRule="auto"/>
                                      <w:rPr>
                                        <w:b/>
                                        <w:bCs/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vi-VN"/>
                                      </w:rPr>
                                    </w:pPr>
                                    <w:r w:rsidRPr="00E84EC7">
                                      <w:rPr>
                                        <w:b/>
                                        <w:bCs/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>Sekundärabschluss | Realschule Vinh Quang, Hai Phong, Vietnam</w:t>
                                    </w:r>
                                  </w:p>
                                  <w:p w14:paraId="7F51F5C4" w14:textId="77777777" w:rsidR="00E84EC7" w:rsidRPr="00E84EC7" w:rsidRDefault="00E84EC7" w:rsidP="00E84EC7">
                                    <w:pPr>
                                      <w:spacing w:line="276" w:lineRule="auto"/>
                                      <w:rPr>
                                        <w:b/>
                                        <w:bCs/>
                                        <w:color w:val="3B3838" w:themeColor="background2" w:themeShade="40"/>
                                        <w:sz w:val="6"/>
                                        <w:szCs w:val="6"/>
                                        <w:lang w:val="vi-VN"/>
                                      </w:rPr>
                                    </w:pPr>
                                  </w:p>
                                  <w:p w14:paraId="089E7E7B" w14:textId="77777777" w:rsidR="00E84EC7" w:rsidRPr="00E84EC7" w:rsidRDefault="00E84EC7" w:rsidP="00E84EC7">
                                    <w:pPr>
                                      <w:pStyle w:val="Kopfzeile"/>
                                      <w:numPr>
                                        <w:ilvl w:val="0"/>
                                        <w:numId w:val="1"/>
                                      </w:numPr>
                                      <w:spacing w:line="276" w:lineRule="auto"/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</w:pPr>
                                    <w:proofErr w:type="spellStart"/>
                                    <w:r w:rsidRPr="00E84EC7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</w:rPr>
                                      <w:t>Abschlussnote</w:t>
                                    </w:r>
                                    <w:proofErr w:type="spellEnd"/>
                                    <w:r w:rsidRPr="00E84EC7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</w:rPr>
                                      <w:t>: 2,2</w:t>
                                    </w:r>
                                  </w:p>
                                  <w:p w14:paraId="1122CC6F" w14:textId="78192F1B" w:rsidR="00E84EC7" w:rsidRPr="00E84EC7" w:rsidRDefault="00E84EC7" w:rsidP="00E84EC7">
                                    <w:pPr>
                                      <w:pStyle w:val="Kopfzeile"/>
                                      <w:spacing w:line="276" w:lineRule="auto"/>
                                      <w:ind w:left="57"/>
                                      <w:rPr>
                                        <w:color w:val="3B3838" w:themeColor="background2" w:themeShade="40"/>
                                        <w:sz w:val="6"/>
                                        <w:szCs w:val="6"/>
                                        <w:lang w:val="de-DE"/>
                                      </w:rPr>
                                    </w:pPr>
                                  </w:p>
                                </w:tc>
                              </w:tr>
                              <w:tr w:rsidR="00E84EC7" w:rsidRPr="0013199A" w14:paraId="65E78646" w14:textId="77777777" w:rsidTr="00BB7EE8">
                                <w:trPr>
                                  <w:trHeight w:val="746"/>
                                </w:trPr>
                                <w:tc>
                                  <w:tcPr>
                                    <w:tcW w:w="1330" w:type="pct"/>
                                  </w:tcPr>
                                  <w:p w14:paraId="44AE7893" w14:textId="62B0850F" w:rsidR="00E84EC7" w:rsidRPr="00E84EC7" w:rsidRDefault="00E84EC7" w:rsidP="00E84EC7">
                                    <w:pPr>
                                      <w:spacing w:line="276" w:lineRule="auto"/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</w:pPr>
                                    <w:r w:rsidRPr="00E84EC7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>09/2012 – 06/2017</w:t>
                                    </w:r>
                                  </w:p>
                                </w:tc>
                                <w:tc>
                                  <w:tcPr>
                                    <w:tcW w:w="3670" w:type="pct"/>
                                  </w:tcPr>
                                  <w:p w14:paraId="7DF3C385" w14:textId="77777777" w:rsidR="00E84EC7" w:rsidRDefault="00E84EC7" w:rsidP="00E84EC7">
                                    <w:pPr>
                                      <w:spacing w:line="276" w:lineRule="auto"/>
                                      <w:rPr>
                                        <w:b/>
                                        <w:bCs/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vi-VN"/>
                                      </w:rPr>
                                    </w:pPr>
                                    <w:r w:rsidRPr="00E84EC7">
                                      <w:rPr>
                                        <w:b/>
                                        <w:bCs/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>Grundschulabschluss | Grundschule Vinh Quang, Hai Phong, Vietnam</w:t>
                                    </w:r>
                                  </w:p>
                                  <w:p w14:paraId="5BE2B5B7" w14:textId="77777777" w:rsidR="00E84EC7" w:rsidRPr="00E84EC7" w:rsidRDefault="00E84EC7" w:rsidP="00E84EC7">
                                    <w:pPr>
                                      <w:spacing w:line="276" w:lineRule="auto"/>
                                      <w:rPr>
                                        <w:b/>
                                        <w:bCs/>
                                        <w:color w:val="3B3838" w:themeColor="background2" w:themeShade="40"/>
                                        <w:sz w:val="6"/>
                                        <w:szCs w:val="6"/>
                                        <w:lang w:val="vi-VN"/>
                                      </w:rPr>
                                    </w:pPr>
                                  </w:p>
                                  <w:p w14:paraId="0BA0D363" w14:textId="77777777" w:rsidR="00E84EC7" w:rsidRPr="00E84EC7" w:rsidRDefault="00E84EC7" w:rsidP="00E84EC7">
                                    <w:pPr>
                                      <w:pStyle w:val="Kopfzeile"/>
                                      <w:numPr>
                                        <w:ilvl w:val="0"/>
                                        <w:numId w:val="1"/>
                                      </w:numPr>
                                      <w:spacing w:line="276" w:lineRule="auto"/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</w:pPr>
                                    <w:proofErr w:type="spellStart"/>
                                    <w:r w:rsidRPr="00E84EC7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</w:rPr>
                                      <w:t>Abschlussnote</w:t>
                                    </w:r>
                                    <w:proofErr w:type="spellEnd"/>
                                    <w:r w:rsidRPr="00E84EC7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</w:rPr>
                                      <w:t>: 1,9</w:t>
                                    </w:r>
                                  </w:p>
                                  <w:p w14:paraId="74546D06" w14:textId="77777777" w:rsidR="00E84EC7" w:rsidRPr="00E84EC7" w:rsidRDefault="00E84EC7" w:rsidP="00E84EC7">
                                    <w:pPr>
                                      <w:spacing w:line="276" w:lineRule="auto"/>
                                      <w:rPr>
                                        <w:b/>
                                        <w:bCs/>
                                        <w:color w:val="3B3838" w:themeColor="background2" w:themeShade="40"/>
                                        <w:sz w:val="6"/>
                                        <w:szCs w:val="6"/>
                                        <w:lang w:val="de-DE"/>
                                      </w:rPr>
                                    </w:pPr>
                                  </w:p>
                                </w:tc>
                              </w:tr>
                              <w:tr w:rsidR="0005611B" w:rsidRPr="00114611" w14:paraId="6CF1C2D3" w14:textId="77777777" w:rsidTr="00BB7EE8">
                                <w:trPr>
                                  <w:trHeight w:val="80"/>
                                </w:trPr>
                                <w:tc>
                                  <w:tcPr>
                                    <w:tcW w:w="5000" w:type="pct"/>
                                    <w:gridSpan w:val="2"/>
                                  </w:tcPr>
                                  <w:p w14:paraId="27687232" w14:textId="77777777" w:rsidR="0005611B" w:rsidRPr="008F781F" w:rsidRDefault="0005611B" w:rsidP="00087599">
                                    <w:pPr>
                                      <w:rPr>
                                        <w:color w:val="3B3838" w:themeColor="background2" w:themeShade="40"/>
                                        <w:sz w:val="10"/>
                                        <w:szCs w:val="10"/>
                                        <w:lang w:val="de-DE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11CC109E" w14:textId="2272644B" w:rsidR="0005611B" w:rsidRPr="007C30E2" w:rsidRDefault="0005611B" w:rsidP="0005611B">
                              <w:pPr>
                                <w:rPr>
                                  <w:lang w:val="vi-V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1047C2F" id="Gruppieren 49" o:spid="_x0000_s1028" style="position:absolute;margin-left:200.5pt;margin-top:431.55pt;width:328.8pt;height:290.3pt;z-index:251699200;mso-width-relative:margin;mso-height-relative:margin" coordorigin=",3074" coordsize="39697,1567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">
                <v:shape id="Textfeld 50" o:spid="_x0000_s1029" type="#_x0000_t202" style="position:absolute;top:3074;width:39598;height:15003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" fillcolor="#393737 [814]" stroked="f" strokeweight=".5pt">
                  <v:fill opacity="3341f"/>
                  <v:textbox>
                    <w:txbxContent>
                      <w:p w14:paraId="66073B52" w14:textId="77777777" w:rsidR="0005611B" w:rsidRPr="00B94220" w:rsidRDefault="0005611B" w:rsidP="0005611B">
                        <w:pPr>
                          <w:spacing w:before="120" w:after="120" w:line="276" w:lineRule="auto"/>
                          <w:jc w:val="right"/>
                          <w:rPr>
                            <w:rFonts w:ascii="Georgia" w:hAnsi="Georgia" w:cs="Times New Roman (Textkörper CS)"/>
                            <w:caps/>
                            <w:color w:val="FFFFFF" w:themeColor="background1"/>
                            <w:spacing w:val="260"/>
                            <w:sz w:val="52"/>
                            <w:szCs w:val="68"/>
                          </w:rPr>
                        </w:pPr>
                      </w:p>
                    </w:txbxContent>
                  </v:textbox>
                </v:shape>
                <v:shape id="Textfeld 51" o:spid="_x0000_s1030" type="#_x0000_t202" style="position:absolute;left:99;top:3242;width:39598;height:1550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" filled="f" stroked="f" strokeweight=".5pt">
                  <v:textbox>
                    <w:txbxContent>
                      <w:tbl>
                        <w:tblPr>
                          <w:tblStyle w:val="Tabellenraster"/>
                          <w:tblOverlap w:val="never"/>
                          <w:tblW w:w="4927" w:type="pct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none" w:sz="0" w:space="0" w:color="auto"/>
                            <w:insideV w:val="none" w:sz="0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1645"/>
                          <w:gridCol w:w="4540"/>
                        </w:tblGrid>
                        <w:tr w:rsidR="0005611B" w:rsidRPr="00E14353" w14:paraId="28F97687" w14:textId="77777777" w:rsidTr="00BB7EE8">
                          <w:trPr>
                            <w:trHeight w:val="557"/>
                          </w:trPr>
                          <w:tc>
                            <w:tcPr>
                              <w:tcW w:w="5000" w:type="pct"/>
                              <w:gridSpan w:val="2"/>
                            </w:tcPr>
                            <w:p w14:paraId="3E7BA86F" w14:textId="77777777" w:rsidR="0005611B" w:rsidRPr="0097507F" w:rsidRDefault="0005611B" w:rsidP="0097507F">
                              <w:pPr>
                                <w:spacing w:before="360" w:after="360"/>
                                <w:jc w:val="center"/>
                                <w:rPr>
                                  <w:rFonts w:ascii="Georgia" w:hAnsi="Georgia" w:cs="Times New Roman (Textkörper CS)"/>
                                  <w:b/>
                                  <w:bCs/>
                                  <w:caps/>
                                  <w:color w:val="3B3838" w:themeColor="background2" w:themeShade="40"/>
                                  <w:spacing w:val="50"/>
                                  <w:sz w:val="20"/>
                                  <w:szCs w:val="20"/>
                                  <w:lang w:val="de-DE"/>
                                </w:rPr>
                              </w:pPr>
                              <w:r>
                                <w:rPr>
                                  <w:rFonts w:ascii="Georgia" w:hAnsi="Georgia" w:cs="Times New Roman (Textkörper CS)"/>
                                  <w:b/>
                                  <w:bCs/>
                                  <w:caps/>
                                  <w:color w:val="3B3838" w:themeColor="background2" w:themeShade="40"/>
                                  <w:spacing w:val="50"/>
                                  <w:szCs w:val="26"/>
                                  <w:lang w:val="de-DE"/>
                                </w:rPr>
                                <w:t>Schulischer</w:t>
                              </w:r>
                              <w:r w:rsidRPr="0097507F">
                                <w:rPr>
                                  <w:rFonts w:ascii="Georgia" w:hAnsi="Georgia" w:cs="Times New Roman (Textkörper CS)"/>
                                  <w:b/>
                                  <w:bCs/>
                                  <w:caps/>
                                  <w:color w:val="3B3838" w:themeColor="background2" w:themeShade="40"/>
                                  <w:spacing w:val="50"/>
                                  <w:szCs w:val="26"/>
                                  <w:lang w:val="de-DE"/>
                                </w:rPr>
                                <w:t xml:space="preserve"> Werdegang</w:t>
                              </w:r>
                            </w:p>
                          </w:tc>
                        </w:tr>
                        <w:tr w:rsidR="0005611B" w:rsidRPr="008F781F" w14:paraId="3F970BC0" w14:textId="77777777" w:rsidTr="00BB7EE8">
                          <w:trPr>
                            <w:trHeight w:val="80"/>
                          </w:trPr>
                          <w:tc>
                            <w:tcPr>
                              <w:tcW w:w="5000" w:type="pct"/>
                              <w:gridSpan w:val="2"/>
                            </w:tcPr>
                            <w:p w14:paraId="0544E879" w14:textId="77777777" w:rsidR="0005611B" w:rsidRPr="008F781F" w:rsidRDefault="0005611B" w:rsidP="00974DD9">
                              <w:pPr>
                                <w:rPr>
                                  <w:color w:val="3B3838" w:themeColor="background2" w:themeShade="40"/>
                                  <w:sz w:val="10"/>
                                  <w:szCs w:val="10"/>
                                  <w:lang w:val="de-DE"/>
                                </w:rPr>
                              </w:pPr>
                            </w:p>
                          </w:tc>
                        </w:tr>
                        <w:tr w:rsidR="0005611B" w:rsidRPr="0013199A" w14:paraId="08A4743D" w14:textId="77777777" w:rsidTr="00BB7EE8">
                          <w:trPr>
                            <w:trHeight w:val="746"/>
                          </w:trPr>
                          <w:tc>
                            <w:tcPr>
                              <w:tcW w:w="1330" w:type="pct"/>
                            </w:tcPr>
                            <w:p w14:paraId="20AA9B85" w14:textId="43467884" w:rsidR="0005611B" w:rsidRPr="00747B7E" w:rsidRDefault="00603E8F" w:rsidP="00E84EC7">
                              <w:pPr>
                                <w:spacing w:line="276" w:lineRule="auto"/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vi-VN"/>
                                </w:rPr>
                              </w:pPr>
                              <w:r w:rsidRPr="00E84EC7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>0</w:t>
                              </w:r>
                              <w:r w:rsidR="00C143EA" w:rsidRPr="00E84EC7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>9</w:t>
                              </w:r>
                              <w:r w:rsidR="004C47BD" w:rsidRPr="00E84EC7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>/20</w:t>
                              </w:r>
                              <w:r w:rsidR="00B47950" w:rsidRPr="00E84EC7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>2</w:t>
                              </w:r>
                              <w:r w:rsidR="00C143EA" w:rsidRPr="00E84EC7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>4</w:t>
                              </w:r>
                              <w:r w:rsidR="004C47BD" w:rsidRPr="00E84EC7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 xml:space="preserve"> – </w:t>
                              </w:r>
                              <w:r w:rsidR="00747B7E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vi-VN"/>
                                </w:rPr>
                                <w:t>12.2025</w:t>
                              </w:r>
                            </w:p>
                          </w:tc>
                          <w:tc>
                            <w:tcPr>
                              <w:tcW w:w="3670" w:type="pct"/>
                            </w:tcPr>
                            <w:p w14:paraId="281B075A" w14:textId="5F471C4D" w:rsidR="004C47BD" w:rsidRPr="00E84EC7" w:rsidRDefault="00B47950" w:rsidP="00E84EC7">
                              <w:pPr>
                                <w:spacing w:after="120"/>
                                <w:rPr>
                                  <w:b/>
                                  <w:bCs/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</w:pPr>
                              <w:r w:rsidRPr="00E84EC7">
                                <w:rPr>
                                  <w:b/>
                                  <w:bCs/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 xml:space="preserve">Teilnahme an </w:t>
                              </w:r>
                              <w:r w:rsidR="00206754" w:rsidRPr="00E84EC7">
                                <w:rPr>
                                  <w:b/>
                                  <w:bCs/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>Deutschk</w:t>
                              </w:r>
                              <w:r w:rsidRPr="00E84EC7">
                                <w:rPr>
                                  <w:b/>
                                  <w:bCs/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>ursen</w:t>
                              </w:r>
                              <w:r w:rsidR="004C47BD" w:rsidRPr="00E84EC7">
                                <w:rPr>
                                  <w:b/>
                                  <w:bCs/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 xml:space="preserve">| </w:t>
                              </w:r>
                              <w:r w:rsidRPr="00E84EC7">
                                <w:rPr>
                                  <w:b/>
                                  <w:bCs/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>Sprachschulen, Hanoi, Vietnam</w:t>
                              </w:r>
                            </w:p>
                            <w:p w14:paraId="0F4296EB" w14:textId="1D4ACD34" w:rsidR="0005611B" w:rsidRPr="00E84EC7" w:rsidRDefault="00121B5F" w:rsidP="00E84EC7">
                              <w:pPr>
                                <w:pStyle w:val="Kopfzeile"/>
                                <w:numPr>
                                  <w:ilvl w:val="0"/>
                                  <w:numId w:val="1"/>
                                </w:numPr>
                                <w:spacing w:after="120"/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</w:pPr>
                              <w:proofErr w:type="spellStart"/>
                              <w:r w:rsidRPr="00E84EC7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</w:rPr>
                                <w:t>Deutschzertifikat</w:t>
                              </w:r>
                              <w:proofErr w:type="spellEnd"/>
                              <w:r w:rsidR="00B47950" w:rsidRPr="00E84EC7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="00856BEC" w:rsidRPr="00E84EC7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</w:rPr>
                                <w:t>B1</w:t>
                              </w:r>
                            </w:p>
                          </w:tc>
                        </w:tr>
                        <w:tr w:rsidR="00E84EC7" w:rsidRPr="0013199A" w14:paraId="433D87CC" w14:textId="77777777" w:rsidTr="00BB7EE8">
                          <w:trPr>
                            <w:trHeight w:val="746"/>
                          </w:trPr>
                          <w:tc>
                            <w:tcPr>
                              <w:tcW w:w="1330" w:type="pct"/>
                            </w:tcPr>
                            <w:p w14:paraId="41289A9C" w14:textId="77777777" w:rsidR="00E84EC7" w:rsidRPr="00E84EC7" w:rsidRDefault="00E84EC7" w:rsidP="00E84EC7">
                              <w:pPr>
                                <w:spacing w:line="276" w:lineRule="auto"/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</w:pPr>
                              <w:r w:rsidRPr="00E84EC7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>09/2021 – 06/2024</w:t>
                              </w:r>
                            </w:p>
                            <w:p w14:paraId="0DD963FE" w14:textId="77777777" w:rsidR="00E84EC7" w:rsidRPr="00E84EC7" w:rsidRDefault="00E84EC7" w:rsidP="00E84EC7">
                              <w:pPr>
                                <w:spacing w:line="276" w:lineRule="auto"/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</w:pPr>
                            </w:p>
                          </w:tc>
                          <w:tc>
                            <w:tcPr>
                              <w:tcW w:w="3670" w:type="pct"/>
                            </w:tcPr>
                            <w:p w14:paraId="3D88E4FE" w14:textId="77777777" w:rsidR="00E84EC7" w:rsidRDefault="00E84EC7" w:rsidP="00E84EC7">
                              <w:pPr>
                                <w:spacing w:line="276" w:lineRule="auto"/>
                                <w:rPr>
                                  <w:b/>
                                  <w:bCs/>
                                  <w:color w:val="3B3838" w:themeColor="background2" w:themeShade="40"/>
                                  <w:sz w:val="18"/>
                                  <w:szCs w:val="18"/>
                                  <w:lang w:val="vi-VN"/>
                                </w:rPr>
                              </w:pPr>
                              <w:r w:rsidRPr="00E84EC7">
                                <w:rPr>
                                  <w:b/>
                                  <w:bCs/>
                                  <w:color w:val="3B3838" w:themeColor="background2" w:themeShade="40"/>
                                  <w:sz w:val="18"/>
                                  <w:szCs w:val="18"/>
                                </w:rPr>
                                <w:t xml:space="preserve">Abitur | Gymnasium </w:t>
                              </w:r>
                              <w:r w:rsidRPr="00E84EC7">
                                <w:rPr>
                                  <w:b/>
                                  <w:bCs/>
                                  <w:color w:val="3B3838" w:themeColor="background2" w:themeShade="40"/>
                                  <w:sz w:val="18"/>
                                  <w:szCs w:val="18"/>
                                  <w:lang w:val="en-GB"/>
                                </w:rPr>
                                <w:t>Hung Thang, Hai Phong</w:t>
                              </w:r>
                              <w:r w:rsidRPr="00E84EC7">
                                <w:rPr>
                                  <w:b/>
                                  <w:bCs/>
                                  <w:color w:val="3B3838" w:themeColor="background2" w:themeShade="40"/>
                                  <w:sz w:val="18"/>
                                  <w:szCs w:val="18"/>
                                </w:rPr>
                                <w:t>, Vietnam</w:t>
                              </w:r>
                            </w:p>
                            <w:p w14:paraId="52BB0528" w14:textId="77777777" w:rsidR="00E84EC7" w:rsidRPr="00E84EC7" w:rsidRDefault="00E84EC7" w:rsidP="00E84EC7">
                              <w:pPr>
                                <w:spacing w:line="276" w:lineRule="auto"/>
                                <w:rPr>
                                  <w:b/>
                                  <w:bCs/>
                                  <w:color w:val="3B3838" w:themeColor="background2" w:themeShade="40"/>
                                  <w:sz w:val="6"/>
                                  <w:szCs w:val="6"/>
                                  <w:lang w:val="vi-VN"/>
                                </w:rPr>
                              </w:pPr>
                            </w:p>
                            <w:p w14:paraId="47C5A6E2" w14:textId="65C76806" w:rsidR="00E84EC7" w:rsidRPr="00E84EC7" w:rsidRDefault="00E84EC7" w:rsidP="00E84EC7">
                              <w:pPr>
                                <w:pStyle w:val="Kopfzeile"/>
                                <w:numPr>
                                  <w:ilvl w:val="0"/>
                                  <w:numId w:val="1"/>
                                </w:numPr>
                                <w:spacing w:line="276" w:lineRule="auto"/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</w:pPr>
                              <w:proofErr w:type="spellStart"/>
                              <w:r w:rsidRPr="00E84EC7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</w:rPr>
                                <w:t>Abschlus</w:t>
                              </w:r>
                              <w:r w:rsidR="003F6093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</w:rPr>
                                <w:t>s</w:t>
                              </w:r>
                              <w:proofErr w:type="spellEnd"/>
                              <w:r w:rsidR="003F6093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vi-VN"/>
                                </w:rPr>
                                <w:t>: Abitur</w:t>
                              </w:r>
                            </w:p>
                            <w:p w14:paraId="67DDCE3A" w14:textId="77777777" w:rsidR="00E84EC7" w:rsidRPr="00E84EC7" w:rsidRDefault="00E84EC7" w:rsidP="00E84EC7">
                              <w:pPr>
                                <w:spacing w:after="120"/>
                                <w:rPr>
                                  <w:b/>
                                  <w:bCs/>
                                  <w:color w:val="3B3838" w:themeColor="background2" w:themeShade="40"/>
                                  <w:sz w:val="6"/>
                                  <w:szCs w:val="6"/>
                                  <w:lang w:val="de-DE"/>
                                </w:rPr>
                              </w:pPr>
                            </w:p>
                          </w:tc>
                        </w:tr>
                        <w:tr w:rsidR="00E84EC7" w:rsidRPr="0013199A" w14:paraId="7F096D27" w14:textId="77777777" w:rsidTr="00BB7EE8">
                          <w:trPr>
                            <w:trHeight w:val="746"/>
                          </w:trPr>
                          <w:tc>
                            <w:tcPr>
                              <w:tcW w:w="1330" w:type="pct"/>
                            </w:tcPr>
                            <w:p w14:paraId="60FF892F" w14:textId="77777777" w:rsidR="00E84EC7" w:rsidRPr="00E84EC7" w:rsidRDefault="00E84EC7" w:rsidP="00E84EC7">
                              <w:pPr>
                                <w:spacing w:line="276" w:lineRule="auto"/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</w:pPr>
                              <w:r w:rsidRPr="00E84EC7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>09/2017 – 06/2021</w:t>
                              </w:r>
                            </w:p>
                            <w:p w14:paraId="15D7C164" w14:textId="77777777" w:rsidR="00E84EC7" w:rsidRPr="00E84EC7" w:rsidRDefault="00E84EC7" w:rsidP="00E84EC7">
                              <w:pPr>
                                <w:spacing w:line="276" w:lineRule="auto"/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</w:pPr>
                            </w:p>
                          </w:tc>
                          <w:tc>
                            <w:tcPr>
                              <w:tcW w:w="3670" w:type="pct"/>
                            </w:tcPr>
                            <w:p w14:paraId="490E7B4F" w14:textId="77777777" w:rsidR="00E84EC7" w:rsidRDefault="00E84EC7" w:rsidP="00E84EC7">
                              <w:pPr>
                                <w:spacing w:line="276" w:lineRule="auto"/>
                                <w:rPr>
                                  <w:b/>
                                  <w:bCs/>
                                  <w:color w:val="3B3838" w:themeColor="background2" w:themeShade="40"/>
                                  <w:sz w:val="18"/>
                                  <w:szCs w:val="18"/>
                                  <w:lang w:val="vi-VN"/>
                                </w:rPr>
                              </w:pPr>
                              <w:r w:rsidRPr="00E84EC7">
                                <w:rPr>
                                  <w:b/>
                                  <w:bCs/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>Sekundärabschluss | Realschule Vinh Quang, Hai Phong, Vietnam</w:t>
                              </w:r>
                            </w:p>
                            <w:p w14:paraId="7F51F5C4" w14:textId="77777777" w:rsidR="00E84EC7" w:rsidRPr="00E84EC7" w:rsidRDefault="00E84EC7" w:rsidP="00E84EC7">
                              <w:pPr>
                                <w:spacing w:line="276" w:lineRule="auto"/>
                                <w:rPr>
                                  <w:b/>
                                  <w:bCs/>
                                  <w:color w:val="3B3838" w:themeColor="background2" w:themeShade="40"/>
                                  <w:sz w:val="6"/>
                                  <w:szCs w:val="6"/>
                                  <w:lang w:val="vi-VN"/>
                                </w:rPr>
                              </w:pPr>
                            </w:p>
                            <w:p w14:paraId="089E7E7B" w14:textId="77777777" w:rsidR="00E84EC7" w:rsidRPr="00E84EC7" w:rsidRDefault="00E84EC7" w:rsidP="00E84EC7">
                              <w:pPr>
                                <w:pStyle w:val="Kopfzeile"/>
                                <w:numPr>
                                  <w:ilvl w:val="0"/>
                                  <w:numId w:val="1"/>
                                </w:numPr>
                                <w:spacing w:line="276" w:lineRule="auto"/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</w:pPr>
                              <w:proofErr w:type="spellStart"/>
                              <w:r w:rsidRPr="00E84EC7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</w:rPr>
                                <w:t>Abschlussnote</w:t>
                              </w:r>
                              <w:proofErr w:type="spellEnd"/>
                              <w:r w:rsidRPr="00E84EC7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</w:rPr>
                                <w:t>: 2,2</w:t>
                              </w:r>
                            </w:p>
                            <w:p w14:paraId="1122CC6F" w14:textId="78192F1B" w:rsidR="00E84EC7" w:rsidRPr="00E84EC7" w:rsidRDefault="00E84EC7" w:rsidP="00E84EC7">
                              <w:pPr>
                                <w:pStyle w:val="Kopfzeile"/>
                                <w:spacing w:line="276" w:lineRule="auto"/>
                                <w:ind w:left="57"/>
                                <w:rPr>
                                  <w:color w:val="3B3838" w:themeColor="background2" w:themeShade="40"/>
                                  <w:sz w:val="6"/>
                                  <w:szCs w:val="6"/>
                                  <w:lang w:val="de-DE"/>
                                </w:rPr>
                              </w:pPr>
                            </w:p>
                          </w:tc>
                        </w:tr>
                        <w:tr w:rsidR="00E84EC7" w:rsidRPr="0013199A" w14:paraId="65E78646" w14:textId="77777777" w:rsidTr="00BB7EE8">
                          <w:trPr>
                            <w:trHeight w:val="746"/>
                          </w:trPr>
                          <w:tc>
                            <w:tcPr>
                              <w:tcW w:w="1330" w:type="pct"/>
                            </w:tcPr>
                            <w:p w14:paraId="44AE7893" w14:textId="62B0850F" w:rsidR="00E84EC7" w:rsidRPr="00E84EC7" w:rsidRDefault="00E84EC7" w:rsidP="00E84EC7">
                              <w:pPr>
                                <w:spacing w:line="276" w:lineRule="auto"/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</w:pPr>
                              <w:r w:rsidRPr="00E84EC7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>09/2012 – 06/2017</w:t>
                              </w:r>
                            </w:p>
                          </w:tc>
                          <w:tc>
                            <w:tcPr>
                              <w:tcW w:w="3670" w:type="pct"/>
                            </w:tcPr>
                            <w:p w14:paraId="7DF3C385" w14:textId="77777777" w:rsidR="00E84EC7" w:rsidRDefault="00E84EC7" w:rsidP="00E84EC7">
                              <w:pPr>
                                <w:spacing w:line="276" w:lineRule="auto"/>
                                <w:rPr>
                                  <w:b/>
                                  <w:bCs/>
                                  <w:color w:val="3B3838" w:themeColor="background2" w:themeShade="40"/>
                                  <w:sz w:val="18"/>
                                  <w:szCs w:val="18"/>
                                  <w:lang w:val="vi-VN"/>
                                </w:rPr>
                              </w:pPr>
                              <w:r w:rsidRPr="00E84EC7">
                                <w:rPr>
                                  <w:b/>
                                  <w:bCs/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>Grundschulabschluss | Grundschule Vinh Quang, Hai Phong, Vietnam</w:t>
                              </w:r>
                            </w:p>
                            <w:p w14:paraId="5BE2B5B7" w14:textId="77777777" w:rsidR="00E84EC7" w:rsidRPr="00E84EC7" w:rsidRDefault="00E84EC7" w:rsidP="00E84EC7">
                              <w:pPr>
                                <w:spacing w:line="276" w:lineRule="auto"/>
                                <w:rPr>
                                  <w:b/>
                                  <w:bCs/>
                                  <w:color w:val="3B3838" w:themeColor="background2" w:themeShade="40"/>
                                  <w:sz w:val="6"/>
                                  <w:szCs w:val="6"/>
                                  <w:lang w:val="vi-VN"/>
                                </w:rPr>
                              </w:pPr>
                            </w:p>
                            <w:p w14:paraId="0BA0D363" w14:textId="77777777" w:rsidR="00E84EC7" w:rsidRPr="00E84EC7" w:rsidRDefault="00E84EC7" w:rsidP="00E84EC7">
                              <w:pPr>
                                <w:pStyle w:val="Kopfzeile"/>
                                <w:numPr>
                                  <w:ilvl w:val="0"/>
                                  <w:numId w:val="1"/>
                                </w:numPr>
                                <w:spacing w:line="276" w:lineRule="auto"/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</w:pPr>
                              <w:proofErr w:type="spellStart"/>
                              <w:r w:rsidRPr="00E84EC7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</w:rPr>
                                <w:t>Abschlussnote</w:t>
                              </w:r>
                              <w:proofErr w:type="spellEnd"/>
                              <w:r w:rsidRPr="00E84EC7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</w:rPr>
                                <w:t>: 1,9</w:t>
                              </w:r>
                            </w:p>
                            <w:p w14:paraId="74546D06" w14:textId="77777777" w:rsidR="00E84EC7" w:rsidRPr="00E84EC7" w:rsidRDefault="00E84EC7" w:rsidP="00E84EC7">
                              <w:pPr>
                                <w:spacing w:line="276" w:lineRule="auto"/>
                                <w:rPr>
                                  <w:b/>
                                  <w:bCs/>
                                  <w:color w:val="3B3838" w:themeColor="background2" w:themeShade="40"/>
                                  <w:sz w:val="6"/>
                                  <w:szCs w:val="6"/>
                                  <w:lang w:val="de-DE"/>
                                </w:rPr>
                              </w:pPr>
                            </w:p>
                          </w:tc>
                        </w:tr>
                        <w:tr w:rsidR="0005611B" w:rsidRPr="00114611" w14:paraId="6CF1C2D3" w14:textId="77777777" w:rsidTr="00BB7EE8">
                          <w:trPr>
                            <w:trHeight w:val="80"/>
                          </w:trPr>
                          <w:tc>
                            <w:tcPr>
                              <w:tcW w:w="5000" w:type="pct"/>
                              <w:gridSpan w:val="2"/>
                            </w:tcPr>
                            <w:p w14:paraId="27687232" w14:textId="77777777" w:rsidR="0005611B" w:rsidRPr="008F781F" w:rsidRDefault="0005611B" w:rsidP="00087599">
                              <w:pPr>
                                <w:rPr>
                                  <w:color w:val="3B3838" w:themeColor="background2" w:themeShade="40"/>
                                  <w:sz w:val="10"/>
                                  <w:szCs w:val="10"/>
                                  <w:lang w:val="de-DE"/>
                                </w:rPr>
                              </w:pPr>
                            </w:p>
                          </w:tc>
                        </w:tr>
                      </w:tbl>
                      <w:p w14:paraId="11CC109E" w14:textId="2272644B" w:rsidR="0005611B" w:rsidRPr="007C30E2" w:rsidRDefault="0005611B" w:rsidP="0005611B">
                        <w:pPr>
                          <w:rPr>
                            <w:lang w:val="vi-VN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7C30E2" w:rsidRPr="0005611B">
        <w:rPr>
          <w:noProof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6D941FB8" wp14:editId="129CDF72">
                <wp:simplePos x="0" y="0"/>
                <wp:positionH relativeFrom="column">
                  <wp:posOffset>2552218</wp:posOffset>
                </wp:positionH>
                <wp:positionV relativeFrom="paragraph">
                  <wp:posOffset>2737413</wp:posOffset>
                </wp:positionV>
                <wp:extent cx="4175760" cy="2743200"/>
                <wp:effectExtent l="0" t="0" r="2540" b="0"/>
                <wp:wrapNone/>
                <wp:docPr id="21" name="Gruppieren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75760" cy="2743200"/>
                          <a:chOff x="0" y="-2"/>
                          <a:chExt cx="3959860" cy="1680804"/>
                        </a:xfrm>
                      </wpg:grpSpPr>
                      <wps:wsp>
                        <wps:cNvPr id="206" name="Textfeld 206"/>
                        <wps:cNvSpPr txBox="1"/>
                        <wps:spPr>
                          <a:xfrm>
                            <a:off x="0" y="0"/>
                            <a:ext cx="3959860" cy="1591293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25000"/>
                              <a:alpha val="5000"/>
                            </a:schemeClr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643DF7D" w14:textId="77777777" w:rsidR="0005611B" w:rsidRPr="00B94220" w:rsidRDefault="0005611B" w:rsidP="0005611B">
                              <w:pPr>
                                <w:spacing w:before="120" w:after="120" w:line="276" w:lineRule="auto"/>
                                <w:jc w:val="right"/>
                                <w:rPr>
                                  <w:rFonts w:ascii="Georgia" w:hAnsi="Georgia" w:cs="Times New Roman (Textkörper CS)"/>
                                  <w:caps/>
                                  <w:color w:val="FFFFFF" w:themeColor="background1"/>
                                  <w:spacing w:val="260"/>
                                  <w:sz w:val="52"/>
                                  <w:szCs w:val="6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feld 52"/>
                        <wps:cNvSpPr txBox="1"/>
                        <wps:spPr>
                          <a:xfrm>
                            <a:off x="0" y="-2"/>
                            <a:ext cx="3959860" cy="168080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Style w:val="Tabellenraster"/>
                                <w:tblOverlap w:val="never"/>
                                <w:tblW w:w="4975" w:type="pct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none" w:sz="0" w:space="0" w:color="auto"/>
                                  <w:insideV w:val="none" w:sz="0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666"/>
                                <w:gridCol w:w="4596"/>
                              </w:tblGrid>
                              <w:tr w:rsidR="0005611B" w:rsidRPr="00E14353" w14:paraId="005DC130" w14:textId="77777777" w:rsidTr="00BB7EE8">
                                <w:trPr>
                                  <w:trHeight w:val="557"/>
                                </w:trPr>
                                <w:tc>
                                  <w:tcPr>
                                    <w:tcW w:w="5000" w:type="pct"/>
                                    <w:gridSpan w:val="2"/>
                                  </w:tcPr>
                                  <w:p w14:paraId="24E1AAAF" w14:textId="7E50C772" w:rsidR="0005611B" w:rsidRPr="0097507F" w:rsidRDefault="004C47BD" w:rsidP="0097507F">
                                    <w:pPr>
                                      <w:spacing w:before="360" w:after="360"/>
                                      <w:jc w:val="center"/>
                                      <w:rPr>
                                        <w:rFonts w:ascii="Georgia" w:hAnsi="Georgia" w:cs="Times New Roman (Textkörper CS)"/>
                                        <w:b/>
                                        <w:bCs/>
                                        <w:caps/>
                                        <w:color w:val="3B3838" w:themeColor="background2" w:themeShade="40"/>
                                        <w:spacing w:val="50"/>
                                        <w:sz w:val="20"/>
                                        <w:szCs w:val="20"/>
                                        <w:lang w:val="de-DE"/>
                                      </w:rPr>
                                    </w:pPr>
                                    <w:r>
                                      <w:rPr>
                                        <w:rFonts w:ascii="Georgia" w:hAnsi="Georgia" w:cs="Times New Roman (Textkörper CS)"/>
                                        <w:b/>
                                        <w:bCs/>
                                        <w:caps/>
                                        <w:color w:val="3B3838" w:themeColor="background2" w:themeShade="40"/>
                                        <w:spacing w:val="50"/>
                                        <w:szCs w:val="26"/>
                                        <w:lang w:val="de-DE"/>
                                      </w:rPr>
                                      <w:t>Berufserfahrung</w:t>
                                    </w:r>
                                  </w:p>
                                </w:tc>
                              </w:tr>
                              <w:tr w:rsidR="0005611B" w:rsidRPr="008F781F" w14:paraId="63E2B09F" w14:textId="77777777" w:rsidTr="00BB7EE8">
                                <w:trPr>
                                  <w:trHeight w:val="80"/>
                                </w:trPr>
                                <w:tc>
                                  <w:tcPr>
                                    <w:tcW w:w="5000" w:type="pct"/>
                                    <w:gridSpan w:val="2"/>
                                  </w:tcPr>
                                  <w:p w14:paraId="27C8F819" w14:textId="77777777" w:rsidR="0005611B" w:rsidRPr="008F781F" w:rsidRDefault="0005611B" w:rsidP="00974DD9">
                                    <w:pPr>
                                      <w:rPr>
                                        <w:color w:val="3B3838" w:themeColor="background2" w:themeShade="40"/>
                                        <w:sz w:val="10"/>
                                        <w:szCs w:val="10"/>
                                        <w:lang w:val="de-DE"/>
                                      </w:rPr>
                                    </w:pPr>
                                  </w:p>
                                </w:tc>
                              </w:tr>
                              <w:tr w:rsidR="0005611B" w:rsidRPr="00E766CC" w14:paraId="77B41CA7" w14:textId="77777777" w:rsidTr="00BB7EE8">
                                <w:trPr>
                                  <w:trHeight w:val="746"/>
                                </w:trPr>
                                <w:tc>
                                  <w:tcPr>
                                    <w:tcW w:w="1330" w:type="pct"/>
                                  </w:tcPr>
                                  <w:p w14:paraId="0A9EAE50" w14:textId="335C482A" w:rsidR="0005611B" w:rsidRPr="00E84EC7" w:rsidRDefault="00901DEB" w:rsidP="00A6380B">
                                    <w:pPr>
                                      <w:spacing w:before="80"/>
                                      <w:jc w:val="right"/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</w:pPr>
                                    <w:r w:rsidRPr="00E84EC7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>0</w:t>
                                    </w:r>
                                    <w:r w:rsidR="00C143EA" w:rsidRPr="00E84EC7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>1</w:t>
                                    </w:r>
                                    <w:r w:rsidR="004C47BD" w:rsidRPr="00E84EC7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>/20</w:t>
                                    </w:r>
                                    <w:r w:rsidR="00F75D82" w:rsidRPr="00E84EC7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>2</w:t>
                                    </w:r>
                                    <w:r w:rsidR="00C143EA" w:rsidRPr="00E84EC7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>5</w:t>
                                    </w:r>
                                    <w:r w:rsidR="004C47BD" w:rsidRPr="00E84EC7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 xml:space="preserve"> – </w:t>
                                    </w:r>
                                    <w:r w:rsidR="00C143EA" w:rsidRPr="00E84EC7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>jetzt</w:t>
                                    </w:r>
                                  </w:p>
                                </w:tc>
                                <w:tc>
                                  <w:tcPr>
                                    <w:tcW w:w="3670" w:type="pct"/>
                                  </w:tcPr>
                                  <w:p w14:paraId="1405A32A" w14:textId="68E19708" w:rsidR="004C47BD" w:rsidRPr="00E84EC7" w:rsidRDefault="00E766CC" w:rsidP="004C47BD">
                                    <w:pPr>
                                      <w:spacing w:before="80" w:after="120"/>
                                      <w:rPr>
                                        <w:b/>
                                        <w:bCs/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</w:pPr>
                                    <w:proofErr w:type="spellStart"/>
                                    <w:r w:rsidRPr="00E766CC">
                                      <w:rPr>
                                        <w:b/>
                                        <w:bCs/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>Systemgastromie</w:t>
                                    </w:r>
                                    <w:proofErr w:type="spellEnd"/>
                                    <w:r>
                                      <w:rPr>
                                        <w:b/>
                                        <w:bCs/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vi-VN"/>
                                      </w:rPr>
                                      <w:t xml:space="preserve"> Mitarbeiter</w:t>
                                    </w:r>
                                    <w:r w:rsidR="00D10255" w:rsidRPr="00E766CC">
                                      <w:rPr>
                                        <w:b/>
                                        <w:bCs/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 xml:space="preserve"> </w:t>
                                    </w:r>
                                    <w:r w:rsidR="004C47BD" w:rsidRPr="00E84EC7">
                                      <w:rPr>
                                        <w:b/>
                                        <w:bCs/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 xml:space="preserve">| </w:t>
                                    </w:r>
                                    <w:proofErr w:type="spellStart"/>
                                    <w:r w:rsidR="00D10255" w:rsidRPr="00E84EC7">
                                      <w:rPr>
                                        <w:b/>
                                        <w:bCs/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>Houjichachacha</w:t>
                                    </w:r>
                                    <w:proofErr w:type="spellEnd"/>
                                    <w:r w:rsidR="00D10255" w:rsidRPr="00E84EC7">
                                      <w:rPr>
                                        <w:b/>
                                        <w:bCs/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 xml:space="preserve"> Milchtee</w:t>
                                    </w:r>
                                    <w:r w:rsidR="00DA57E3" w:rsidRPr="00E84EC7">
                                      <w:rPr>
                                        <w:b/>
                                        <w:bCs/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>,</w:t>
                                    </w:r>
                                    <w:r w:rsidR="00114611" w:rsidRPr="00E84EC7">
                                      <w:rPr>
                                        <w:b/>
                                        <w:bCs/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 xml:space="preserve"> Hanoi,</w:t>
                                    </w:r>
                                    <w:r w:rsidR="00DA57E3" w:rsidRPr="00E84EC7">
                                      <w:rPr>
                                        <w:b/>
                                        <w:bCs/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 xml:space="preserve"> Vietnam </w:t>
                                    </w:r>
                                    <w:r w:rsidR="004C47BD" w:rsidRPr="00E84EC7">
                                      <w:rPr>
                                        <w:b/>
                                        <w:bCs/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 xml:space="preserve"> </w:t>
                                    </w:r>
                                  </w:p>
                                  <w:p w14:paraId="26A0C93F" w14:textId="77777777" w:rsidR="007C30E2" w:rsidRDefault="007C30E2" w:rsidP="00E766CC">
                                    <w:pPr>
                                      <w:pStyle w:val="Kopfzeile"/>
                                      <w:numPr>
                                        <w:ilvl w:val="0"/>
                                        <w:numId w:val="4"/>
                                      </w:numPr>
                                      <w:spacing w:before="80" w:after="120"/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vi-VN"/>
                                      </w:rPr>
                                    </w:pPr>
                                    <w:r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vi-VN"/>
                                      </w:rPr>
                                      <w:t>Bedienung und Beratung im Servicebereich</w:t>
                                    </w:r>
                                  </w:p>
                                  <w:p w14:paraId="27BD2A8E" w14:textId="77777777" w:rsidR="007C30E2" w:rsidRDefault="007C30E2" w:rsidP="00E766CC">
                                    <w:pPr>
                                      <w:pStyle w:val="Kopfzeile"/>
                                      <w:numPr>
                                        <w:ilvl w:val="0"/>
                                        <w:numId w:val="4"/>
                                      </w:numPr>
                                      <w:spacing w:before="80" w:after="120"/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vi-VN"/>
                                      </w:rPr>
                                    </w:pPr>
                                    <w:r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vi-VN"/>
                                      </w:rPr>
                                      <w:t>Annahme von Bestellungen und Kassiertätigkeiten</w:t>
                                    </w:r>
                                  </w:p>
                                  <w:p w14:paraId="6184104E" w14:textId="77777777" w:rsidR="007C30E2" w:rsidRDefault="007C30E2" w:rsidP="00E766CC">
                                    <w:pPr>
                                      <w:pStyle w:val="Kopfzeile"/>
                                      <w:numPr>
                                        <w:ilvl w:val="0"/>
                                        <w:numId w:val="4"/>
                                      </w:numPr>
                                      <w:spacing w:before="80" w:after="120"/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vi-VN"/>
                                      </w:rPr>
                                    </w:pPr>
                                    <w:r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vi-VN"/>
                                      </w:rPr>
                                      <w:t>Zubereitung von Getränke nach standardisierten Rezepturen</w:t>
                                    </w:r>
                                  </w:p>
                                  <w:p w14:paraId="0C0B3F4B" w14:textId="77777777" w:rsidR="007C30E2" w:rsidRDefault="007C30E2" w:rsidP="00E766CC">
                                    <w:pPr>
                                      <w:pStyle w:val="Kopfzeile"/>
                                      <w:numPr>
                                        <w:ilvl w:val="0"/>
                                        <w:numId w:val="4"/>
                                      </w:numPr>
                                      <w:spacing w:before="80" w:after="120"/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vi-VN"/>
                                      </w:rPr>
                                    </w:pPr>
                                    <w:r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vi-VN"/>
                                      </w:rPr>
                                      <w:t>Einhaltung von Hygiene- und Qualitätsstandards</w:t>
                                    </w:r>
                                  </w:p>
                                  <w:p w14:paraId="066CC8D8" w14:textId="77777777" w:rsidR="007C30E2" w:rsidRDefault="007C30E2" w:rsidP="00E766CC">
                                    <w:pPr>
                                      <w:pStyle w:val="Kopfzeile"/>
                                      <w:numPr>
                                        <w:ilvl w:val="0"/>
                                        <w:numId w:val="4"/>
                                      </w:numPr>
                                      <w:spacing w:before="80" w:after="120"/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vi-VN"/>
                                      </w:rPr>
                                    </w:pPr>
                                    <w:r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vi-VN"/>
                                      </w:rPr>
                                      <w:t>Unterstützung im täglichen Restaurantbetrieb</w:t>
                                    </w:r>
                                  </w:p>
                                  <w:p w14:paraId="53978AC9" w14:textId="553F4ADB" w:rsidR="007C30E2" w:rsidRPr="00E766CC" w:rsidRDefault="007C30E2" w:rsidP="00E766CC">
                                    <w:pPr>
                                      <w:pStyle w:val="Kopfzeile"/>
                                      <w:numPr>
                                        <w:ilvl w:val="0"/>
                                        <w:numId w:val="4"/>
                                      </w:numPr>
                                      <w:spacing w:before="80" w:after="120"/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vi-VN"/>
                                      </w:rPr>
                                    </w:pPr>
                                    <w:r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vi-VN"/>
                                      </w:rPr>
                                      <w:t>Teamarbeit im Schichtsystem</w:t>
                                    </w:r>
                                  </w:p>
                                </w:tc>
                              </w:tr>
                              <w:tr w:rsidR="0005611B" w:rsidRPr="00E766CC" w14:paraId="6A48EDF4" w14:textId="77777777" w:rsidTr="00BB7EE8">
                                <w:trPr>
                                  <w:trHeight w:val="746"/>
                                </w:trPr>
                                <w:tc>
                                  <w:tcPr>
                                    <w:tcW w:w="1330" w:type="pct"/>
                                  </w:tcPr>
                                  <w:p w14:paraId="53BC387D" w14:textId="4EF46873" w:rsidR="0005611B" w:rsidRPr="00797912" w:rsidRDefault="0005611B" w:rsidP="00A6380B">
                                    <w:pPr>
                                      <w:spacing w:before="80"/>
                                      <w:jc w:val="right"/>
                                      <w:rPr>
                                        <w:color w:val="3B3838" w:themeColor="background2" w:themeShade="40"/>
                                        <w:sz w:val="16"/>
                                        <w:szCs w:val="16"/>
                                        <w:lang w:val="de-DE"/>
                                      </w:rPr>
                                    </w:pPr>
                                    <w:r w:rsidRPr="00797912">
                                      <w:rPr>
                                        <w:color w:val="3B3838" w:themeColor="background2" w:themeShade="40"/>
                                        <w:sz w:val="16"/>
                                        <w:szCs w:val="16"/>
                                        <w:lang w:val="de-DE"/>
                                      </w:rPr>
                                      <w:br/>
                                    </w:r>
                                  </w:p>
                                </w:tc>
                                <w:tc>
                                  <w:tcPr>
                                    <w:tcW w:w="3670" w:type="pct"/>
                                  </w:tcPr>
                                  <w:p w14:paraId="608F0894" w14:textId="1157D9E0" w:rsidR="0005611B" w:rsidRPr="00797912" w:rsidRDefault="0005611B" w:rsidP="00F75D82">
                                    <w:pPr>
                                      <w:pStyle w:val="Kopfzeile"/>
                                      <w:spacing w:before="80" w:after="120"/>
                                      <w:rPr>
                                        <w:color w:val="3B3838" w:themeColor="background2" w:themeShade="40"/>
                                        <w:sz w:val="16"/>
                                        <w:szCs w:val="16"/>
                                        <w:lang w:val="de-DE"/>
                                      </w:rPr>
                                    </w:pPr>
                                  </w:p>
                                </w:tc>
                              </w:tr>
                              <w:tr w:rsidR="0005611B" w:rsidRPr="00E766CC" w14:paraId="33C9FFDF" w14:textId="77777777" w:rsidTr="00BB7EE8">
                                <w:trPr>
                                  <w:trHeight w:val="80"/>
                                </w:trPr>
                                <w:tc>
                                  <w:tcPr>
                                    <w:tcW w:w="5000" w:type="pct"/>
                                    <w:gridSpan w:val="2"/>
                                  </w:tcPr>
                                  <w:p w14:paraId="47A22DF6" w14:textId="77777777" w:rsidR="0005611B" w:rsidRPr="00797912" w:rsidRDefault="0005611B" w:rsidP="00087599">
                                    <w:pPr>
                                      <w:rPr>
                                        <w:color w:val="3B3838" w:themeColor="background2" w:themeShade="40"/>
                                        <w:sz w:val="10"/>
                                        <w:szCs w:val="10"/>
                                        <w:lang w:val="de-DE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6769EF1E" w14:textId="62EE34A1" w:rsidR="0005611B" w:rsidRPr="00797912" w:rsidRDefault="004C47BD" w:rsidP="0005611B">
                              <w:pPr>
                                <w:rPr>
                                  <w:lang w:val="de-DE"/>
                                </w:rPr>
                              </w:pPr>
                              <w:r w:rsidRPr="00797912">
                                <w:rPr>
                                  <w:lang w:val="de-D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D941FB8" id="Gruppieren 21" o:spid="_x0000_s1031" style="position:absolute;margin-left:200.95pt;margin-top:215.55pt;width:328.8pt;height:3in;z-index:251698176;mso-width-relative:margin;mso-height-relative:margin" coordorigin="" coordsize="39598,1680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">
                <v:shape id="Textfeld 206" o:spid="_x0000_s1032" type="#_x0000_t202" style="position:absolute;width:39598;height:15912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" fillcolor="#393737 [814]" stroked="f" strokeweight=".5pt">
                  <v:fill opacity="3341f"/>
                  <v:textbox>
                    <w:txbxContent>
                      <w:p w14:paraId="7643DF7D" w14:textId="77777777" w:rsidR="0005611B" w:rsidRPr="00B94220" w:rsidRDefault="0005611B" w:rsidP="0005611B">
                        <w:pPr>
                          <w:spacing w:before="120" w:after="120" w:line="276" w:lineRule="auto"/>
                          <w:jc w:val="right"/>
                          <w:rPr>
                            <w:rFonts w:ascii="Georgia" w:hAnsi="Georgia" w:cs="Times New Roman (Textkörper CS)"/>
                            <w:caps/>
                            <w:color w:val="FFFFFF" w:themeColor="background1"/>
                            <w:spacing w:val="260"/>
                            <w:sz w:val="52"/>
                            <w:szCs w:val="68"/>
                          </w:rPr>
                        </w:pPr>
                      </w:p>
                    </w:txbxContent>
                  </v:textbox>
                </v:shape>
                <v:shape id="Textfeld 52" o:spid="_x0000_s1033" type="#_x0000_t202" style="position:absolute;width:39598;height:1680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" filled="f" stroked="f" strokeweight=".5pt">
                  <v:textbox>
                    <w:txbxContent>
                      <w:tbl>
                        <w:tblPr>
                          <w:tblStyle w:val="Tabellenraster"/>
                          <w:tblOverlap w:val="never"/>
                          <w:tblW w:w="4975" w:type="pct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none" w:sz="0" w:space="0" w:color="auto"/>
                            <w:insideV w:val="none" w:sz="0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1666"/>
                          <w:gridCol w:w="4596"/>
                        </w:tblGrid>
                        <w:tr w:rsidR="0005611B" w:rsidRPr="00E14353" w14:paraId="005DC130" w14:textId="77777777" w:rsidTr="00BB7EE8">
                          <w:trPr>
                            <w:trHeight w:val="557"/>
                          </w:trPr>
                          <w:tc>
                            <w:tcPr>
                              <w:tcW w:w="5000" w:type="pct"/>
                              <w:gridSpan w:val="2"/>
                            </w:tcPr>
                            <w:p w14:paraId="24E1AAAF" w14:textId="7E50C772" w:rsidR="0005611B" w:rsidRPr="0097507F" w:rsidRDefault="004C47BD" w:rsidP="0097507F">
                              <w:pPr>
                                <w:spacing w:before="360" w:after="360"/>
                                <w:jc w:val="center"/>
                                <w:rPr>
                                  <w:rFonts w:ascii="Georgia" w:hAnsi="Georgia" w:cs="Times New Roman (Textkörper CS)"/>
                                  <w:b/>
                                  <w:bCs/>
                                  <w:caps/>
                                  <w:color w:val="3B3838" w:themeColor="background2" w:themeShade="40"/>
                                  <w:spacing w:val="50"/>
                                  <w:sz w:val="20"/>
                                  <w:szCs w:val="20"/>
                                  <w:lang w:val="de-DE"/>
                                </w:rPr>
                              </w:pPr>
                              <w:r>
                                <w:rPr>
                                  <w:rFonts w:ascii="Georgia" w:hAnsi="Georgia" w:cs="Times New Roman (Textkörper CS)"/>
                                  <w:b/>
                                  <w:bCs/>
                                  <w:caps/>
                                  <w:color w:val="3B3838" w:themeColor="background2" w:themeShade="40"/>
                                  <w:spacing w:val="50"/>
                                  <w:szCs w:val="26"/>
                                  <w:lang w:val="de-DE"/>
                                </w:rPr>
                                <w:t>Berufserfahrung</w:t>
                              </w:r>
                            </w:p>
                          </w:tc>
                        </w:tr>
                        <w:tr w:rsidR="0005611B" w:rsidRPr="008F781F" w14:paraId="63E2B09F" w14:textId="77777777" w:rsidTr="00BB7EE8">
                          <w:trPr>
                            <w:trHeight w:val="80"/>
                          </w:trPr>
                          <w:tc>
                            <w:tcPr>
                              <w:tcW w:w="5000" w:type="pct"/>
                              <w:gridSpan w:val="2"/>
                            </w:tcPr>
                            <w:p w14:paraId="27C8F819" w14:textId="77777777" w:rsidR="0005611B" w:rsidRPr="008F781F" w:rsidRDefault="0005611B" w:rsidP="00974DD9">
                              <w:pPr>
                                <w:rPr>
                                  <w:color w:val="3B3838" w:themeColor="background2" w:themeShade="40"/>
                                  <w:sz w:val="10"/>
                                  <w:szCs w:val="10"/>
                                  <w:lang w:val="de-DE"/>
                                </w:rPr>
                              </w:pPr>
                            </w:p>
                          </w:tc>
                        </w:tr>
                        <w:tr w:rsidR="0005611B" w:rsidRPr="00E766CC" w14:paraId="77B41CA7" w14:textId="77777777" w:rsidTr="00BB7EE8">
                          <w:trPr>
                            <w:trHeight w:val="746"/>
                          </w:trPr>
                          <w:tc>
                            <w:tcPr>
                              <w:tcW w:w="1330" w:type="pct"/>
                            </w:tcPr>
                            <w:p w14:paraId="0A9EAE50" w14:textId="335C482A" w:rsidR="0005611B" w:rsidRPr="00E84EC7" w:rsidRDefault="00901DEB" w:rsidP="00A6380B">
                              <w:pPr>
                                <w:spacing w:before="80"/>
                                <w:jc w:val="right"/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</w:pPr>
                              <w:r w:rsidRPr="00E84EC7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>0</w:t>
                              </w:r>
                              <w:r w:rsidR="00C143EA" w:rsidRPr="00E84EC7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>1</w:t>
                              </w:r>
                              <w:r w:rsidR="004C47BD" w:rsidRPr="00E84EC7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>/20</w:t>
                              </w:r>
                              <w:r w:rsidR="00F75D82" w:rsidRPr="00E84EC7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>2</w:t>
                              </w:r>
                              <w:r w:rsidR="00C143EA" w:rsidRPr="00E84EC7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>5</w:t>
                              </w:r>
                              <w:r w:rsidR="004C47BD" w:rsidRPr="00E84EC7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 xml:space="preserve"> – </w:t>
                              </w:r>
                              <w:r w:rsidR="00C143EA" w:rsidRPr="00E84EC7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>jetzt</w:t>
                              </w:r>
                            </w:p>
                          </w:tc>
                          <w:tc>
                            <w:tcPr>
                              <w:tcW w:w="3670" w:type="pct"/>
                            </w:tcPr>
                            <w:p w14:paraId="1405A32A" w14:textId="68E19708" w:rsidR="004C47BD" w:rsidRPr="00E84EC7" w:rsidRDefault="00E766CC" w:rsidP="004C47BD">
                              <w:pPr>
                                <w:spacing w:before="80" w:after="120"/>
                                <w:rPr>
                                  <w:b/>
                                  <w:bCs/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</w:pPr>
                              <w:proofErr w:type="spellStart"/>
                              <w:r w:rsidRPr="00E766CC">
                                <w:rPr>
                                  <w:b/>
                                  <w:bCs/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>Systemgastromie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color w:val="3B3838" w:themeColor="background2" w:themeShade="40"/>
                                  <w:sz w:val="18"/>
                                  <w:szCs w:val="18"/>
                                  <w:lang w:val="vi-VN"/>
                                </w:rPr>
                                <w:t xml:space="preserve"> Mitarbeiter</w:t>
                              </w:r>
                              <w:r w:rsidR="00D10255" w:rsidRPr="00E766CC">
                                <w:rPr>
                                  <w:b/>
                                  <w:bCs/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 xml:space="preserve"> </w:t>
                              </w:r>
                              <w:r w:rsidR="004C47BD" w:rsidRPr="00E84EC7">
                                <w:rPr>
                                  <w:b/>
                                  <w:bCs/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 xml:space="preserve">| </w:t>
                              </w:r>
                              <w:proofErr w:type="spellStart"/>
                              <w:r w:rsidR="00D10255" w:rsidRPr="00E84EC7">
                                <w:rPr>
                                  <w:b/>
                                  <w:bCs/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>Houjichachacha</w:t>
                              </w:r>
                              <w:proofErr w:type="spellEnd"/>
                              <w:r w:rsidR="00D10255" w:rsidRPr="00E84EC7">
                                <w:rPr>
                                  <w:b/>
                                  <w:bCs/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 xml:space="preserve"> Milchtee</w:t>
                              </w:r>
                              <w:r w:rsidR="00DA57E3" w:rsidRPr="00E84EC7">
                                <w:rPr>
                                  <w:b/>
                                  <w:bCs/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>,</w:t>
                              </w:r>
                              <w:r w:rsidR="00114611" w:rsidRPr="00E84EC7">
                                <w:rPr>
                                  <w:b/>
                                  <w:bCs/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 xml:space="preserve"> Hanoi,</w:t>
                              </w:r>
                              <w:r w:rsidR="00DA57E3" w:rsidRPr="00E84EC7">
                                <w:rPr>
                                  <w:b/>
                                  <w:bCs/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 xml:space="preserve"> Vietnam </w:t>
                              </w:r>
                              <w:r w:rsidR="004C47BD" w:rsidRPr="00E84EC7">
                                <w:rPr>
                                  <w:b/>
                                  <w:bCs/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 xml:space="preserve"> </w:t>
                              </w:r>
                            </w:p>
                            <w:p w14:paraId="26A0C93F" w14:textId="77777777" w:rsidR="007C30E2" w:rsidRDefault="007C30E2" w:rsidP="00E766CC">
                              <w:pPr>
                                <w:pStyle w:val="Kopfzeile"/>
                                <w:numPr>
                                  <w:ilvl w:val="0"/>
                                  <w:numId w:val="4"/>
                                </w:numPr>
                                <w:spacing w:before="80" w:after="120"/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vi-VN"/>
                                </w:rPr>
                              </w:pPr>
                              <w:r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vi-VN"/>
                                </w:rPr>
                                <w:t>Bedienung und Beratung im Servicebereich</w:t>
                              </w:r>
                            </w:p>
                            <w:p w14:paraId="27BD2A8E" w14:textId="77777777" w:rsidR="007C30E2" w:rsidRDefault="007C30E2" w:rsidP="00E766CC">
                              <w:pPr>
                                <w:pStyle w:val="Kopfzeile"/>
                                <w:numPr>
                                  <w:ilvl w:val="0"/>
                                  <w:numId w:val="4"/>
                                </w:numPr>
                                <w:spacing w:before="80" w:after="120"/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vi-VN"/>
                                </w:rPr>
                              </w:pPr>
                              <w:r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vi-VN"/>
                                </w:rPr>
                                <w:t>Annahme von Bestellungen und Kassiertätigkeiten</w:t>
                              </w:r>
                            </w:p>
                            <w:p w14:paraId="6184104E" w14:textId="77777777" w:rsidR="007C30E2" w:rsidRDefault="007C30E2" w:rsidP="00E766CC">
                              <w:pPr>
                                <w:pStyle w:val="Kopfzeile"/>
                                <w:numPr>
                                  <w:ilvl w:val="0"/>
                                  <w:numId w:val="4"/>
                                </w:numPr>
                                <w:spacing w:before="80" w:after="120"/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vi-VN"/>
                                </w:rPr>
                              </w:pPr>
                              <w:r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vi-VN"/>
                                </w:rPr>
                                <w:t>Zubereitung von Getränke nach standardisierten Rezepturen</w:t>
                              </w:r>
                            </w:p>
                            <w:p w14:paraId="0C0B3F4B" w14:textId="77777777" w:rsidR="007C30E2" w:rsidRDefault="007C30E2" w:rsidP="00E766CC">
                              <w:pPr>
                                <w:pStyle w:val="Kopfzeile"/>
                                <w:numPr>
                                  <w:ilvl w:val="0"/>
                                  <w:numId w:val="4"/>
                                </w:numPr>
                                <w:spacing w:before="80" w:after="120"/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vi-VN"/>
                                </w:rPr>
                              </w:pPr>
                              <w:r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vi-VN"/>
                                </w:rPr>
                                <w:t>Einhaltung von Hygiene- und Qualitätsstandards</w:t>
                              </w:r>
                            </w:p>
                            <w:p w14:paraId="066CC8D8" w14:textId="77777777" w:rsidR="007C30E2" w:rsidRDefault="007C30E2" w:rsidP="00E766CC">
                              <w:pPr>
                                <w:pStyle w:val="Kopfzeile"/>
                                <w:numPr>
                                  <w:ilvl w:val="0"/>
                                  <w:numId w:val="4"/>
                                </w:numPr>
                                <w:spacing w:before="80" w:after="120"/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vi-VN"/>
                                </w:rPr>
                              </w:pPr>
                              <w:r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vi-VN"/>
                                </w:rPr>
                                <w:t>Unterstützung im täglichen Restaurantbetrieb</w:t>
                              </w:r>
                            </w:p>
                            <w:p w14:paraId="53978AC9" w14:textId="553F4ADB" w:rsidR="007C30E2" w:rsidRPr="00E766CC" w:rsidRDefault="007C30E2" w:rsidP="00E766CC">
                              <w:pPr>
                                <w:pStyle w:val="Kopfzeile"/>
                                <w:numPr>
                                  <w:ilvl w:val="0"/>
                                  <w:numId w:val="4"/>
                                </w:numPr>
                                <w:spacing w:before="80" w:after="120"/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vi-VN"/>
                                </w:rPr>
                              </w:pPr>
                              <w:r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vi-VN"/>
                                </w:rPr>
                                <w:t>Teamarbeit im Schichtsystem</w:t>
                              </w:r>
                            </w:p>
                          </w:tc>
                        </w:tr>
                        <w:tr w:rsidR="0005611B" w:rsidRPr="00E766CC" w14:paraId="6A48EDF4" w14:textId="77777777" w:rsidTr="00BB7EE8">
                          <w:trPr>
                            <w:trHeight w:val="746"/>
                          </w:trPr>
                          <w:tc>
                            <w:tcPr>
                              <w:tcW w:w="1330" w:type="pct"/>
                            </w:tcPr>
                            <w:p w14:paraId="53BC387D" w14:textId="4EF46873" w:rsidR="0005611B" w:rsidRPr="00797912" w:rsidRDefault="0005611B" w:rsidP="00A6380B">
                              <w:pPr>
                                <w:spacing w:before="80"/>
                                <w:jc w:val="right"/>
                                <w:rPr>
                                  <w:color w:val="3B3838" w:themeColor="background2" w:themeShade="40"/>
                                  <w:sz w:val="16"/>
                                  <w:szCs w:val="16"/>
                                  <w:lang w:val="de-DE"/>
                                </w:rPr>
                              </w:pPr>
                              <w:r w:rsidRPr="00797912">
                                <w:rPr>
                                  <w:color w:val="3B3838" w:themeColor="background2" w:themeShade="40"/>
                                  <w:sz w:val="16"/>
                                  <w:szCs w:val="16"/>
                                  <w:lang w:val="de-DE"/>
                                </w:rPr>
                                <w:br/>
                              </w:r>
                            </w:p>
                          </w:tc>
                          <w:tc>
                            <w:tcPr>
                              <w:tcW w:w="3670" w:type="pct"/>
                            </w:tcPr>
                            <w:p w14:paraId="608F0894" w14:textId="1157D9E0" w:rsidR="0005611B" w:rsidRPr="00797912" w:rsidRDefault="0005611B" w:rsidP="00F75D82">
                              <w:pPr>
                                <w:pStyle w:val="Kopfzeile"/>
                                <w:spacing w:before="80" w:after="120"/>
                                <w:rPr>
                                  <w:color w:val="3B3838" w:themeColor="background2" w:themeShade="40"/>
                                  <w:sz w:val="16"/>
                                  <w:szCs w:val="16"/>
                                  <w:lang w:val="de-DE"/>
                                </w:rPr>
                              </w:pPr>
                            </w:p>
                          </w:tc>
                        </w:tr>
                        <w:tr w:rsidR="0005611B" w:rsidRPr="00E766CC" w14:paraId="33C9FFDF" w14:textId="77777777" w:rsidTr="00BB7EE8">
                          <w:trPr>
                            <w:trHeight w:val="80"/>
                          </w:trPr>
                          <w:tc>
                            <w:tcPr>
                              <w:tcW w:w="5000" w:type="pct"/>
                              <w:gridSpan w:val="2"/>
                            </w:tcPr>
                            <w:p w14:paraId="47A22DF6" w14:textId="77777777" w:rsidR="0005611B" w:rsidRPr="00797912" w:rsidRDefault="0005611B" w:rsidP="00087599">
                              <w:pPr>
                                <w:rPr>
                                  <w:color w:val="3B3838" w:themeColor="background2" w:themeShade="40"/>
                                  <w:sz w:val="10"/>
                                  <w:szCs w:val="10"/>
                                  <w:lang w:val="de-DE"/>
                                </w:rPr>
                              </w:pPr>
                            </w:p>
                          </w:tc>
                        </w:tr>
                      </w:tbl>
                      <w:p w14:paraId="6769EF1E" w14:textId="62EE34A1" w:rsidR="0005611B" w:rsidRPr="00797912" w:rsidRDefault="004C47BD" w:rsidP="0005611B">
                        <w:pPr>
                          <w:rPr>
                            <w:lang w:val="de-DE"/>
                          </w:rPr>
                        </w:pPr>
                        <w:r w:rsidRPr="00797912">
                          <w:rPr>
                            <w:lang w:val="de-DE"/>
                          </w:rPr>
                          <w:t xml:space="preserve">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766CC">
        <w:rPr>
          <w:noProof/>
        </w:rPr>
        <w:drawing>
          <wp:anchor distT="0" distB="0" distL="114300" distR="114300" simplePos="0" relativeHeight="251655168" behindDoc="0" locked="0" layoutInCell="1" allowOverlap="1" wp14:anchorId="57901E42" wp14:editId="62DEB48B">
            <wp:simplePos x="0" y="0"/>
            <wp:positionH relativeFrom="column">
              <wp:posOffset>5225415</wp:posOffset>
            </wp:positionH>
            <wp:positionV relativeFrom="paragraph">
              <wp:posOffset>-127635</wp:posOffset>
            </wp:positionV>
            <wp:extent cx="1318895" cy="1696720"/>
            <wp:effectExtent l="0" t="0" r="1905" b="5080"/>
            <wp:wrapNone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35" b="7235"/>
                    <a:stretch>
                      <a:fillRect/>
                    </a:stretch>
                  </pic:blipFill>
                  <pic:spPr>
                    <a:xfrm>
                      <a:off x="0" y="0"/>
                      <a:ext cx="1318895" cy="1696720"/>
                    </a:xfrm>
                    <a:prstGeom prst="teardrop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4EC7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231B411" wp14:editId="14C12BE3">
                <wp:simplePos x="0" y="0"/>
                <wp:positionH relativeFrom="column">
                  <wp:posOffset>76200</wp:posOffset>
                </wp:positionH>
                <wp:positionV relativeFrom="paragraph">
                  <wp:posOffset>-10541</wp:posOffset>
                </wp:positionV>
                <wp:extent cx="5134610" cy="838200"/>
                <wp:effectExtent l="0" t="0" r="0" b="0"/>
                <wp:wrapNone/>
                <wp:docPr id="3" name="Textfel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4610" cy="838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D3E680" w14:textId="1E1601E3" w:rsidR="0066356F" w:rsidRDefault="002F395E" w:rsidP="0066356F">
                            <w:pPr>
                              <w:spacing w:line="276" w:lineRule="auto"/>
                              <w:rPr>
                                <w:rFonts w:ascii="Century Gothic" w:hAnsi="Century Gothic" w:cs="Times New Roman (Textkörper CS)"/>
                                <w:caps/>
                                <w:color w:val="3B3838" w:themeColor="background2" w:themeShade="40"/>
                                <w:spacing w:val="100"/>
                                <w:sz w:val="40"/>
                                <w:szCs w:val="60"/>
                                <w:lang w:val="vi-VN"/>
                              </w:rPr>
                            </w:pPr>
                            <w:r>
                              <w:rPr>
                                <w:rFonts w:ascii="Century Gothic" w:hAnsi="Century Gothic" w:cs="Times New Roman (Textkörper CS)"/>
                                <w:caps/>
                                <w:color w:val="3B3838" w:themeColor="background2" w:themeShade="40"/>
                                <w:spacing w:val="100"/>
                                <w:sz w:val="40"/>
                                <w:szCs w:val="60"/>
                                <w:lang w:val="de-DE"/>
                              </w:rPr>
                              <w:t>mai, cong binh minh</w:t>
                            </w:r>
                          </w:p>
                          <w:p w14:paraId="38D727BB" w14:textId="77777777" w:rsidR="00E84EC7" w:rsidRPr="00E84EC7" w:rsidRDefault="00E84EC7" w:rsidP="0066356F">
                            <w:pPr>
                              <w:spacing w:line="276" w:lineRule="auto"/>
                              <w:rPr>
                                <w:rFonts w:ascii="Calibri" w:hAnsi="Calibri" w:cs="Calibri"/>
                                <w:caps/>
                                <w:color w:val="3B3838" w:themeColor="background2" w:themeShade="40"/>
                                <w:spacing w:val="100"/>
                                <w:sz w:val="6"/>
                                <w:szCs w:val="6"/>
                                <w:lang w:val="vi-VN"/>
                              </w:rPr>
                            </w:pPr>
                          </w:p>
                          <w:p w14:paraId="45C96AA7" w14:textId="60D7143A" w:rsidR="00F75D82" w:rsidRPr="00E84EC7" w:rsidRDefault="00F75D82" w:rsidP="0066356F">
                            <w:pPr>
                              <w:spacing w:line="276" w:lineRule="auto"/>
                              <w:rPr>
                                <w:sz w:val="18"/>
                                <w:szCs w:val="18"/>
                                <w:lang w:val="de-DE"/>
                              </w:rPr>
                            </w:pPr>
                            <w:r w:rsidRPr="00E84EC7">
                              <w:rPr>
                                <w:sz w:val="18"/>
                                <w:szCs w:val="18"/>
                                <w:lang w:val="de-DE"/>
                              </w:rPr>
                              <w:t xml:space="preserve">(Vorname: </w:t>
                            </w:r>
                            <w:r w:rsidR="002F395E" w:rsidRPr="00E84EC7">
                              <w:rPr>
                                <w:sz w:val="18"/>
                                <w:szCs w:val="18"/>
                                <w:lang w:val="de-DE"/>
                              </w:rPr>
                              <w:t>Cong Binh Minh</w:t>
                            </w:r>
                            <w:r w:rsidRPr="00E84EC7">
                              <w:rPr>
                                <w:sz w:val="18"/>
                                <w:szCs w:val="18"/>
                                <w:lang w:val="de-DE"/>
                              </w:rPr>
                              <w:t xml:space="preserve">; </w:t>
                            </w:r>
                            <w:r w:rsidRPr="00E84EC7">
                              <w:rPr>
                                <w:b/>
                                <w:bCs/>
                                <w:sz w:val="18"/>
                                <w:szCs w:val="18"/>
                                <w:lang w:val="de-DE"/>
                              </w:rPr>
                              <w:t xml:space="preserve">Nachname: </w:t>
                            </w:r>
                            <w:r w:rsidR="002F395E" w:rsidRPr="00E84EC7">
                              <w:rPr>
                                <w:b/>
                                <w:bCs/>
                                <w:sz w:val="18"/>
                                <w:szCs w:val="18"/>
                                <w:lang w:val="de-DE"/>
                              </w:rPr>
                              <w:t>Mai</w:t>
                            </w:r>
                            <w:r w:rsidRPr="00E84EC7">
                              <w:rPr>
                                <w:sz w:val="18"/>
                                <w:szCs w:val="18"/>
                                <w:lang w:val="de-DE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31B411" id="Textfeld 3" o:spid="_x0000_s1034" type="#_x0000_t202" style="position:absolute;margin-left:6pt;margin-top:-.85pt;width:404.3pt;height:6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" filled="f" stroked="f" strokeweight=".5pt">
                <v:textbox>
                  <w:txbxContent>
                    <w:p w14:paraId="0CD3E680" w14:textId="1E1601E3" w:rsidR="0066356F" w:rsidRDefault="002F395E" w:rsidP="0066356F">
                      <w:pPr>
                        <w:spacing w:line="276" w:lineRule="auto"/>
                        <w:rPr>
                          <w:rFonts w:ascii="Century Gothic" w:hAnsi="Century Gothic" w:cs="Times New Roman (Textkörper CS)"/>
                          <w:caps/>
                          <w:color w:val="3B3838" w:themeColor="background2" w:themeShade="40"/>
                          <w:spacing w:val="100"/>
                          <w:sz w:val="40"/>
                          <w:szCs w:val="60"/>
                          <w:lang w:val="vi-VN"/>
                        </w:rPr>
                      </w:pPr>
                      <w:r>
                        <w:rPr>
                          <w:rFonts w:ascii="Century Gothic" w:hAnsi="Century Gothic" w:cs="Times New Roman (Textkörper CS)"/>
                          <w:caps/>
                          <w:color w:val="3B3838" w:themeColor="background2" w:themeShade="40"/>
                          <w:spacing w:val="100"/>
                          <w:sz w:val="40"/>
                          <w:szCs w:val="60"/>
                          <w:lang w:val="de-DE"/>
                        </w:rPr>
                        <w:t>mai, cong binh minh</w:t>
                      </w:r>
                    </w:p>
                    <w:p w14:paraId="38D727BB" w14:textId="77777777" w:rsidR="00E84EC7" w:rsidRPr="00E84EC7" w:rsidRDefault="00E84EC7" w:rsidP="0066356F">
                      <w:pPr>
                        <w:spacing w:line="276" w:lineRule="auto"/>
                        <w:rPr>
                          <w:rFonts w:ascii="Calibri" w:hAnsi="Calibri" w:cs="Calibri"/>
                          <w:caps/>
                          <w:color w:val="3B3838" w:themeColor="background2" w:themeShade="40"/>
                          <w:spacing w:val="100"/>
                          <w:sz w:val="6"/>
                          <w:szCs w:val="6"/>
                          <w:lang w:val="vi-VN"/>
                        </w:rPr>
                      </w:pPr>
                    </w:p>
                    <w:p w14:paraId="45C96AA7" w14:textId="60D7143A" w:rsidR="00F75D82" w:rsidRPr="00E84EC7" w:rsidRDefault="00F75D82" w:rsidP="0066356F">
                      <w:pPr>
                        <w:spacing w:line="276" w:lineRule="auto"/>
                        <w:rPr>
                          <w:sz w:val="18"/>
                          <w:szCs w:val="18"/>
                          <w:lang w:val="de-DE"/>
                        </w:rPr>
                      </w:pPr>
                      <w:r w:rsidRPr="00E84EC7">
                        <w:rPr>
                          <w:sz w:val="18"/>
                          <w:szCs w:val="18"/>
                          <w:lang w:val="de-DE"/>
                        </w:rPr>
                        <w:t xml:space="preserve">(Vorname: </w:t>
                      </w:r>
                      <w:r w:rsidR="002F395E" w:rsidRPr="00E84EC7">
                        <w:rPr>
                          <w:sz w:val="18"/>
                          <w:szCs w:val="18"/>
                          <w:lang w:val="de-DE"/>
                        </w:rPr>
                        <w:t>Cong Binh Minh</w:t>
                      </w:r>
                      <w:r w:rsidRPr="00E84EC7">
                        <w:rPr>
                          <w:sz w:val="18"/>
                          <w:szCs w:val="18"/>
                          <w:lang w:val="de-DE"/>
                        </w:rPr>
                        <w:t xml:space="preserve">; </w:t>
                      </w:r>
                      <w:r w:rsidRPr="00E84EC7">
                        <w:rPr>
                          <w:b/>
                          <w:bCs/>
                          <w:sz w:val="18"/>
                          <w:szCs w:val="18"/>
                          <w:lang w:val="de-DE"/>
                        </w:rPr>
                        <w:t xml:space="preserve">Nachname: </w:t>
                      </w:r>
                      <w:r w:rsidR="002F395E" w:rsidRPr="00E84EC7">
                        <w:rPr>
                          <w:b/>
                          <w:bCs/>
                          <w:sz w:val="18"/>
                          <w:szCs w:val="18"/>
                          <w:lang w:val="de-DE"/>
                        </w:rPr>
                        <w:t>Mai</w:t>
                      </w:r>
                      <w:r w:rsidRPr="00E84EC7">
                        <w:rPr>
                          <w:sz w:val="18"/>
                          <w:szCs w:val="18"/>
                          <w:lang w:val="de-DE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856BEC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69D40A6" wp14:editId="2C97C963">
                <wp:simplePos x="0" y="0"/>
                <wp:positionH relativeFrom="column">
                  <wp:posOffset>127000</wp:posOffset>
                </wp:positionH>
                <wp:positionV relativeFrom="paragraph">
                  <wp:posOffset>825500</wp:posOffset>
                </wp:positionV>
                <wp:extent cx="5134610" cy="577850"/>
                <wp:effectExtent l="0" t="0" r="0" b="0"/>
                <wp:wrapNone/>
                <wp:docPr id="435090543" name="Textfel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4610" cy="577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3CEE61" w14:textId="48B5F7A6" w:rsidR="00603E8F" w:rsidRPr="00206754" w:rsidRDefault="00603E8F" w:rsidP="00856BEC">
                            <w:pPr>
                              <w:spacing w:line="276" w:lineRule="auto"/>
                              <w:rPr>
                                <w:rFonts w:cstheme="minorHAnsi"/>
                                <w:caps/>
                                <w:color w:val="3B3838" w:themeColor="background2" w:themeShade="40"/>
                                <w:spacing w:val="100"/>
                                <w:sz w:val="28"/>
                                <w:szCs w:val="32"/>
                                <w:lang w:val="de-DE"/>
                              </w:rPr>
                            </w:pPr>
                            <w:r w:rsidRPr="00206754">
                              <w:rPr>
                                <w:rFonts w:cstheme="minorHAnsi"/>
                                <w:caps/>
                                <w:color w:val="3B3838" w:themeColor="background2" w:themeShade="40"/>
                                <w:spacing w:val="100"/>
                                <w:sz w:val="28"/>
                                <w:szCs w:val="32"/>
                                <w:lang w:val="de-DE"/>
                              </w:rPr>
                              <w:t>Ausbildung</w:t>
                            </w:r>
                            <w:r w:rsidR="007C30E2">
                              <w:rPr>
                                <w:rFonts w:cstheme="minorHAnsi"/>
                                <w:caps/>
                                <w:color w:val="3B3838" w:themeColor="background2" w:themeShade="40"/>
                                <w:spacing w:val="100"/>
                                <w:sz w:val="28"/>
                                <w:szCs w:val="32"/>
                                <w:lang w:val="de-DE"/>
                              </w:rPr>
                              <w:t>sziel</w:t>
                            </w:r>
                            <w:r w:rsidRPr="00206754">
                              <w:rPr>
                                <w:rFonts w:cstheme="minorHAnsi"/>
                                <w:caps/>
                                <w:color w:val="3B3838" w:themeColor="background2" w:themeShade="40"/>
                                <w:spacing w:val="100"/>
                                <w:sz w:val="28"/>
                                <w:szCs w:val="32"/>
                                <w:lang w:val="de-DE"/>
                              </w:rPr>
                              <w:t>:</w:t>
                            </w:r>
                          </w:p>
                          <w:p w14:paraId="2709081B" w14:textId="7111BB59" w:rsidR="00856BEC" w:rsidRPr="00E84EC7" w:rsidRDefault="00E766CC" w:rsidP="00856BEC">
                            <w:pPr>
                              <w:spacing w:line="276" w:lineRule="auto"/>
                              <w:rPr>
                                <w:rFonts w:cstheme="minorHAnsi"/>
                                <w:caps/>
                                <w:color w:val="3B3838" w:themeColor="background2" w:themeShade="40"/>
                                <w:spacing w:val="100"/>
                                <w:szCs w:val="28"/>
                                <w:lang w:val="vi-VN"/>
                              </w:rPr>
                            </w:pPr>
                            <w:r>
                              <w:rPr>
                                <w:rFonts w:cstheme="minorHAnsi"/>
                                <w:caps/>
                                <w:color w:val="3B3838" w:themeColor="background2" w:themeShade="40"/>
                                <w:spacing w:val="100"/>
                                <w:szCs w:val="28"/>
                                <w:lang w:val="vi-VN"/>
                              </w:rPr>
                              <w:t>Fachkraft Gastronomie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9D40A6" id="_x0000_s1035" type="#_x0000_t202" style="position:absolute;margin-left:10pt;margin-top:65pt;width:404.3pt;height:45.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" filled="f" stroked="f" strokeweight=".5pt">
                <v:textbox>
                  <w:txbxContent>
                    <w:p w14:paraId="493CEE61" w14:textId="48B5F7A6" w:rsidR="00603E8F" w:rsidRPr="00206754" w:rsidRDefault="00603E8F" w:rsidP="00856BEC">
                      <w:pPr>
                        <w:spacing w:line="276" w:lineRule="auto"/>
                        <w:rPr>
                          <w:rFonts w:cstheme="minorHAnsi"/>
                          <w:caps/>
                          <w:color w:val="3B3838" w:themeColor="background2" w:themeShade="40"/>
                          <w:spacing w:val="100"/>
                          <w:sz w:val="28"/>
                          <w:szCs w:val="32"/>
                          <w:lang w:val="de-DE"/>
                        </w:rPr>
                      </w:pPr>
                      <w:r w:rsidRPr="00206754">
                        <w:rPr>
                          <w:rFonts w:cstheme="minorHAnsi"/>
                          <w:caps/>
                          <w:color w:val="3B3838" w:themeColor="background2" w:themeShade="40"/>
                          <w:spacing w:val="100"/>
                          <w:sz w:val="28"/>
                          <w:szCs w:val="32"/>
                          <w:lang w:val="de-DE"/>
                        </w:rPr>
                        <w:t>Ausbildung</w:t>
                      </w:r>
                      <w:r w:rsidR="007C30E2">
                        <w:rPr>
                          <w:rFonts w:cstheme="minorHAnsi"/>
                          <w:caps/>
                          <w:color w:val="3B3838" w:themeColor="background2" w:themeShade="40"/>
                          <w:spacing w:val="100"/>
                          <w:sz w:val="28"/>
                          <w:szCs w:val="32"/>
                          <w:lang w:val="de-DE"/>
                        </w:rPr>
                        <w:t>sziel</w:t>
                      </w:r>
                      <w:r w:rsidRPr="00206754">
                        <w:rPr>
                          <w:rFonts w:cstheme="minorHAnsi"/>
                          <w:caps/>
                          <w:color w:val="3B3838" w:themeColor="background2" w:themeShade="40"/>
                          <w:spacing w:val="100"/>
                          <w:sz w:val="28"/>
                          <w:szCs w:val="32"/>
                          <w:lang w:val="de-DE"/>
                        </w:rPr>
                        <w:t>:</w:t>
                      </w:r>
                    </w:p>
                    <w:p w14:paraId="2709081B" w14:textId="7111BB59" w:rsidR="00856BEC" w:rsidRPr="00E84EC7" w:rsidRDefault="00E766CC" w:rsidP="00856BEC">
                      <w:pPr>
                        <w:spacing w:line="276" w:lineRule="auto"/>
                        <w:rPr>
                          <w:rFonts w:cstheme="minorHAnsi"/>
                          <w:caps/>
                          <w:color w:val="3B3838" w:themeColor="background2" w:themeShade="40"/>
                          <w:spacing w:val="100"/>
                          <w:szCs w:val="28"/>
                          <w:lang w:val="vi-VN"/>
                        </w:rPr>
                      </w:pPr>
                      <w:r>
                        <w:rPr>
                          <w:rFonts w:cstheme="minorHAnsi"/>
                          <w:caps/>
                          <w:color w:val="3B3838" w:themeColor="background2" w:themeShade="40"/>
                          <w:spacing w:val="100"/>
                          <w:szCs w:val="28"/>
                          <w:lang w:val="vi-VN"/>
                        </w:rPr>
                        <w:t>Fachkraft Gastronomie</w:t>
                      </w:r>
                    </w:p>
                  </w:txbxContent>
                </v:textbox>
              </v:shape>
            </w:pict>
          </mc:Fallback>
        </mc:AlternateContent>
      </w:r>
      <w:r w:rsidR="005434EC">
        <w:rPr>
          <w:noProof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06CF05CD" wp14:editId="1A3F1597">
                <wp:simplePos x="0" y="0"/>
                <wp:positionH relativeFrom="column">
                  <wp:posOffset>-215661</wp:posOffset>
                </wp:positionH>
                <wp:positionV relativeFrom="paragraph">
                  <wp:posOffset>8505645</wp:posOffset>
                </wp:positionV>
                <wp:extent cx="2630697" cy="1439545"/>
                <wp:effectExtent l="0" t="0" r="0" b="0"/>
                <wp:wrapNone/>
                <wp:docPr id="43" name="Gruppieren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30697" cy="1439545"/>
                          <a:chOff x="382657" y="357808"/>
                          <a:chExt cx="2647950" cy="1440180"/>
                        </a:xfrm>
                      </wpg:grpSpPr>
                      <wps:wsp>
                        <wps:cNvPr id="28" name="Textfeld 28"/>
                        <wps:cNvSpPr txBox="1"/>
                        <wps:spPr>
                          <a:xfrm>
                            <a:off x="501927" y="406869"/>
                            <a:ext cx="2353310" cy="1263137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  <a:alpha val="50000"/>
                            </a:schemeClr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5F833FD" w14:textId="77777777" w:rsidR="00223D1F" w:rsidRPr="008C18A5" w:rsidRDefault="00223D1F" w:rsidP="00223D1F">
                              <w:pPr>
                                <w:spacing w:before="240" w:after="120"/>
                                <w:jc w:val="center"/>
                                <w:rPr>
                                  <w:rFonts w:ascii="Century Gothic" w:hAnsi="Century Gothic" w:cs="Times New Roman (Textkörper CS)"/>
                                  <w:caps/>
                                  <w:color w:val="3B3838" w:themeColor="background2" w:themeShade="40"/>
                                  <w:spacing w:val="100"/>
                                  <w:sz w:val="96"/>
                                  <w:szCs w:val="72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feld 24"/>
                        <wps:cNvSpPr txBox="1"/>
                        <wps:spPr>
                          <a:xfrm>
                            <a:off x="382657" y="357808"/>
                            <a:ext cx="2647950" cy="14401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Style w:val="Tabellenraster"/>
                                <w:tblOverlap w:val="never"/>
                                <w:tblW w:w="4843" w:type="pct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none" w:sz="0" w:space="0" w:color="auto"/>
                                  <w:insideV w:val="none" w:sz="0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738"/>
                              </w:tblGrid>
                              <w:tr w:rsidR="00223D1F" w:rsidRPr="006675DE" w14:paraId="37EBE44F" w14:textId="77777777" w:rsidTr="007C30E2">
                                <w:trPr>
                                  <w:trHeight w:val="400"/>
                                </w:trPr>
                                <w:tc>
                                  <w:tcPr>
                                    <w:tcW w:w="5000" w:type="pct"/>
                                  </w:tcPr>
                                  <w:p w14:paraId="24A06268" w14:textId="77777777" w:rsidR="00223D1F" w:rsidRPr="00E14353" w:rsidRDefault="00223D1F" w:rsidP="005A4735">
                                    <w:pPr>
                                      <w:spacing w:before="240" w:after="120"/>
                                      <w:jc w:val="center"/>
                                      <w:rPr>
                                        <w:b/>
                                        <w:bCs/>
                                        <w:color w:val="3B3838" w:themeColor="background2" w:themeShade="40"/>
                                        <w:spacing w:val="50"/>
                                        <w:lang w:val="de-DE"/>
                                      </w:rPr>
                                    </w:pPr>
                                    <w:r>
                                      <w:rPr>
                                        <w:rFonts w:ascii="Helvetica Light" w:hAnsi="Helvetica Light" w:cs="Times New Roman (Textkörper CS)"/>
                                        <w:b/>
                                        <w:bCs/>
                                        <w:caps/>
                                        <w:color w:val="3B3838" w:themeColor="background2" w:themeShade="40"/>
                                        <w:spacing w:val="50"/>
                                        <w:sz w:val="20"/>
                                        <w:szCs w:val="18"/>
                                        <w:lang w:val="de-DE"/>
                                      </w:rPr>
                                      <w:t>interessen</w:t>
                                    </w:r>
                                  </w:p>
                                </w:tc>
                              </w:tr>
                              <w:tr w:rsidR="00223D1F" w:rsidRPr="006675DE" w14:paraId="44E9802A" w14:textId="77777777" w:rsidTr="007C30E2">
                                <w:trPr>
                                  <w:trHeight w:val="83"/>
                                </w:trPr>
                                <w:tc>
                                  <w:tcPr>
                                    <w:tcW w:w="5000" w:type="pct"/>
                                  </w:tcPr>
                                  <w:p w14:paraId="6FA26AD6" w14:textId="77777777" w:rsidR="00223D1F" w:rsidRPr="006675DE" w:rsidRDefault="00223D1F" w:rsidP="00E91D97">
                                    <w:pPr>
                                      <w:rPr>
                                        <w:color w:val="3B3838" w:themeColor="background2" w:themeShade="40"/>
                                        <w:sz w:val="10"/>
                                        <w:szCs w:val="10"/>
                                        <w:lang w:val="de-DE"/>
                                      </w:rPr>
                                    </w:pPr>
                                  </w:p>
                                </w:tc>
                              </w:tr>
                              <w:tr w:rsidR="00223D1F" w:rsidRPr="006675DE" w14:paraId="46670C9E" w14:textId="77777777" w:rsidTr="007C30E2">
                                <w:trPr>
                                  <w:trHeight w:val="315"/>
                                </w:trPr>
                                <w:tc>
                                  <w:tcPr>
                                    <w:tcW w:w="5000" w:type="pct"/>
                                    <w:vAlign w:val="bottom"/>
                                  </w:tcPr>
                                  <w:p w14:paraId="4CE69ECD" w14:textId="0C2E2368" w:rsidR="00223D1F" w:rsidRPr="00E84EC7" w:rsidRDefault="00971A02" w:rsidP="00C2799A">
                                    <w:pPr>
                                      <w:spacing w:before="80" w:after="120"/>
                                      <w:jc w:val="center"/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</w:pPr>
                                    <w:r w:rsidRPr="00E84EC7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>Kochen</w:t>
                                    </w:r>
                                  </w:p>
                                </w:tc>
                              </w:tr>
                              <w:tr w:rsidR="00223D1F" w:rsidRPr="006675DE" w14:paraId="323AAC0F" w14:textId="77777777" w:rsidTr="007C30E2">
                                <w:trPr>
                                  <w:trHeight w:val="315"/>
                                </w:trPr>
                                <w:tc>
                                  <w:tcPr>
                                    <w:tcW w:w="5000" w:type="pct"/>
                                    <w:vAlign w:val="bottom"/>
                                  </w:tcPr>
                                  <w:p w14:paraId="7A5BE3AF" w14:textId="42C37A8D" w:rsidR="007C30E2" w:rsidRPr="007C30E2" w:rsidRDefault="00D10255" w:rsidP="007C30E2">
                                    <w:pPr>
                                      <w:spacing w:before="80" w:after="120"/>
                                      <w:jc w:val="center"/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vi-VN"/>
                                      </w:rPr>
                                    </w:pPr>
                                    <w:r w:rsidRPr="00E84EC7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>Lesen</w:t>
                                    </w:r>
                                  </w:p>
                                </w:tc>
                              </w:tr>
                              <w:tr w:rsidR="00223D1F" w:rsidRPr="006675DE" w14:paraId="3E913502" w14:textId="77777777" w:rsidTr="007C30E2">
                                <w:trPr>
                                  <w:trHeight w:val="315"/>
                                </w:trPr>
                                <w:tc>
                                  <w:tcPr>
                                    <w:tcW w:w="5000" w:type="pct"/>
                                    <w:vAlign w:val="bottom"/>
                                  </w:tcPr>
                                  <w:p w14:paraId="0FE77C1E" w14:textId="60413F59" w:rsidR="00223D1F" w:rsidRPr="006675DE" w:rsidRDefault="007C30E2" w:rsidP="00C2799A">
                                    <w:pPr>
                                      <w:spacing w:before="80" w:after="120"/>
                                      <w:jc w:val="center"/>
                                      <w:rPr>
                                        <w:color w:val="3B3838" w:themeColor="background2" w:themeShade="40"/>
                                        <w:sz w:val="16"/>
                                        <w:szCs w:val="16"/>
                                        <w:lang w:val="de-DE"/>
                                      </w:rPr>
                                    </w:pPr>
                                    <w:r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vi-VN"/>
                                      </w:rPr>
                                      <w:t>Sport</w:t>
                                    </w:r>
                                  </w:p>
                                </w:tc>
                              </w:tr>
                              <w:tr w:rsidR="00223D1F" w:rsidRPr="006675DE" w14:paraId="4229B1EB" w14:textId="77777777" w:rsidTr="007C30E2">
                                <w:trPr>
                                  <w:trHeight w:val="20"/>
                                </w:trPr>
                                <w:tc>
                                  <w:tcPr>
                                    <w:tcW w:w="5000" w:type="pct"/>
                                  </w:tcPr>
                                  <w:p w14:paraId="63AB6AB6" w14:textId="77777777" w:rsidR="00223D1F" w:rsidRPr="006675DE" w:rsidRDefault="00223D1F" w:rsidP="00E3230C">
                                    <w:pPr>
                                      <w:rPr>
                                        <w:color w:val="3B3838" w:themeColor="background2" w:themeShade="40"/>
                                        <w:sz w:val="10"/>
                                        <w:szCs w:val="10"/>
                                        <w:lang w:val="de-DE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549B4A21" w14:textId="77777777" w:rsidR="00223D1F" w:rsidRPr="006675DE" w:rsidRDefault="00223D1F" w:rsidP="00223D1F">
                              <w:pPr>
                                <w:rPr>
                                  <w:lang w:val="de-DE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6CF05CD" id="Gruppieren 43" o:spid="_x0000_s1036" style="position:absolute;margin-left:-17pt;margin-top:669.75pt;width:207.15pt;height:113.35pt;z-index:251693056;mso-width-relative:margin;mso-height-relative:margin" coordorigin="3826,3578" coordsize="26479,1440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">
                <v:shape id="Textfeld 28" o:spid="_x0000_s1037" type="#_x0000_t202" style="position:absolute;left:5019;top:4068;width:23533;height:1263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" fillcolor="#f2f2f2 [3052]" stroked="f" strokeweight=".5pt">
                  <v:fill opacity="32896f"/>
                  <v:textbox>
                    <w:txbxContent>
                      <w:p w14:paraId="05F833FD" w14:textId="77777777" w:rsidR="00223D1F" w:rsidRPr="008C18A5" w:rsidRDefault="00223D1F" w:rsidP="00223D1F">
                        <w:pPr>
                          <w:spacing w:before="240" w:after="120"/>
                          <w:jc w:val="center"/>
                          <w:rPr>
                            <w:rFonts w:ascii="Century Gothic" w:hAnsi="Century Gothic" w:cs="Times New Roman (Textkörper CS)"/>
                            <w:caps/>
                            <w:color w:val="3B3838" w:themeColor="background2" w:themeShade="40"/>
                            <w:spacing w:val="100"/>
                            <w:sz w:val="96"/>
                            <w:szCs w:val="72"/>
                          </w:rPr>
                        </w:pPr>
                      </w:p>
                    </w:txbxContent>
                  </v:textbox>
                </v:shape>
                <v:shape id="Textfeld 24" o:spid="_x0000_s1038" type="#_x0000_t202" style="position:absolute;left:3826;top:3578;width:26480;height:1440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" filled="f" stroked="f" strokeweight=".5pt">
                  <v:textbox>
                    <w:txbxContent>
                      <w:tbl>
                        <w:tblPr>
                          <w:tblStyle w:val="Tabellenraster"/>
                          <w:tblOverlap w:val="never"/>
                          <w:tblW w:w="4843" w:type="pct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none" w:sz="0" w:space="0" w:color="auto"/>
                            <w:insideV w:val="none" w:sz="0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3738"/>
                        </w:tblGrid>
                        <w:tr w:rsidR="00223D1F" w:rsidRPr="006675DE" w14:paraId="37EBE44F" w14:textId="77777777" w:rsidTr="007C30E2">
                          <w:trPr>
                            <w:trHeight w:val="400"/>
                          </w:trPr>
                          <w:tc>
                            <w:tcPr>
                              <w:tcW w:w="5000" w:type="pct"/>
                            </w:tcPr>
                            <w:p w14:paraId="24A06268" w14:textId="77777777" w:rsidR="00223D1F" w:rsidRPr="00E14353" w:rsidRDefault="00223D1F" w:rsidP="005A4735">
                              <w:pPr>
                                <w:spacing w:before="240" w:after="120"/>
                                <w:jc w:val="center"/>
                                <w:rPr>
                                  <w:b/>
                                  <w:bCs/>
                                  <w:color w:val="3B3838" w:themeColor="background2" w:themeShade="40"/>
                                  <w:spacing w:val="50"/>
                                  <w:lang w:val="de-DE"/>
                                </w:rPr>
                              </w:pPr>
                              <w:r>
                                <w:rPr>
                                  <w:rFonts w:ascii="Helvetica Light" w:hAnsi="Helvetica Light" w:cs="Times New Roman (Textkörper CS)"/>
                                  <w:b/>
                                  <w:bCs/>
                                  <w:caps/>
                                  <w:color w:val="3B3838" w:themeColor="background2" w:themeShade="40"/>
                                  <w:spacing w:val="50"/>
                                  <w:sz w:val="20"/>
                                  <w:szCs w:val="18"/>
                                  <w:lang w:val="de-DE"/>
                                </w:rPr>
                                <w:t>interessen</w:t>
                              </w:r>
                            </w:p>
                          </w:tc>
                        </w:tr>
                        <w:tr w:rsidR="00223D1F" w:rsidRPr="006675DE" w14:paraId="44E9802A" w14:textId="77777777" w:rsidTr="007C30E2">
                          <w:trPr>
                            <w:trHeight w:val="83"/>
                          </w:trPr>
                          <w:tc>
                            <w:tcPr>
                              <w:tcW w:w="5000" w:type="pct"/>
                            </w:tcPr>
                            <w:p w14:paraId="6FA26AD6" w14:textId="77777777" w:rsidR="00223D1F" w:rsidRPr="006675DE" w:rsidRDefault="00223D1F" w:rsidP="00E91D97">
                              <w:pPr>
                                <w:rPr>
                                  <w:color w:val="3B3838" w:themeColor="background2" w:themeShade="40"/>
                                  <w:sz w:val="10"/>
                                  <w:szCs w:val="10"/>
                                  <w:lang w:val="de-DE"/>
                                </w:rPr>
                              </w:pPr>
                            </w:p>
                          </w:tc>
                        </w:tr>
                        <w:tr w:rsidR="00223D1F" w:rsidRPr="006675DE" w14:paraId="46670C9E" w14:textId="77777777" w:rsidTr="007C30E2">
                          <w:trPr>
                            <w:trHeight w:val="315"/>
                          </w:trPr>
                          <w:tc>
                            <w:tcPr>
                              <w:tcW w:w="5000" w:type="pct"/>
                              <w:vAlign w:val="bottom"/>
                            </w:tcPr>
                            <w:p w14:paraId="4CE69ECD" w14:textId="0C2E2368" w:rsidR="00223D1F" w:rsidRPr="00E84EC7" w:rsidRDefault="00971A02" w:rsidP="00C2799A">
                              <w:pPr>
                                <w:spacing w:before="80" w:after="120"/>
                                <w:jc w:val="center"/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</w:pPr>
                              <w:r w:rsidRPr="00E84EC7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>Kochen</w:t>
                              </w:r>
                            </w:p>
                          </w:tc>
                        </w:tr>
                        <w:tr w:rsidR="00223D1F" w:rsidRPr="006675DE" w14:paraId="323AAC0F" w14:textId="77777777" w:rsidTr="007C30E2">
                          <w:trPr>
                            <w:trHeight w:val="315"/>
                          </w:trPr>
                          <w:tc>
                            <w:tcPr>
                              <w:tcW w:w="5000" w:type="pct"/>
                              <w:vAlign w:val="bottom"/>
                            </w:tcPr>
                            <w:p w14:paraId="7A5BE3AF" w14:textId="42C37A8D" w:rsidR="007C30E2" w:rsidRPr="007C30E2" w:rsidRDefault="00D10255" w:rsidP="007C30E2">
                              <w:pPr>
                                <w:spacing w:before="80" w:after="120"/>
                                <w:jc w:val="center"/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vi-VN"/>
                                </w:rPr>
                              </w:pPr>
                              <w:r w:rsidRPr="00E84EC7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>Lesen</w:t>
                              </w:r>
                            </w:p>
                          </w:tc>
                        </w:tr>
                        <w:tr w:rsidR="00223D1F" w:rsidRPr="006675DE" w14:paraId="3E913502" w14:textId="77777777" w:rsidTr="007C30E2">
                          <w:trPr>
                            <w:trHeight w:val="315"/>
                          </w:trPr>
                          <w:tc>
                            <w:tcPr>
                              <w:tcW w:w="5000" w:type="pct"/>
                              <w:vAlign w:val="bottom"/>
                            </w:tcPr>
                            <w:p w14:paraId="0FE77C1E" w14:textId="60413F59" w:rsidR="00223D1F" w:rsidRPr="006675DE" w:rsidRDefault="007C30E2" w:rsidP="00C2799A">
                              <w:pPr>
                                <w:spacing w:before="80" w:after="120"/>
                                <w:jc w:val="center"/>
                                <w:rPr>
                                  <w:color w:val="3B3838" w:themeColor="background2" w:themeShade="40"/>
                                  <w:sz w:val="16"/>
                                  <w:szCs w:val="16"/>
                                  <w:lang w:val="de-DE"/>
                                </w:rPr>
                              </w:pPr>
                              <w:r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vi-VN"/>
                                </w:rPr>
                                <w:t>Sport</w:t>
                              </w:r>
                            </w:p>
                          </w:tc>
                        </w:tr>
                        <w:tr w:rsidR="00223D1F" w:rsidRPr="006675DE" w14:paraId="4229B1EB" w14:textId="77777777" w:rsidTr="007C30E2">
                          <w:trPr>
                            <w:trHeight w:val="20"/>
                          </w:trPr>
                          <w:tc>
                            <w:tcPr>
                              <w:tcW w:w="5000" w:type="pct"/>
                            </w:tcPr>
                            <w:p w14:paraId="63AB6AB6" w14:textId="77777777" w:rsidR="00223D1F" w:rsidRPr="006675DE" w:rsidRDefault="00223D1F" w:rsidP="00E3230C">
                              <w:pPr>
                                <w:rPr>
                                  <w:color w:val="3B3838" w:themeColor="background2" w:themeShade="40"/>
                                  <w:sz w:val="10"/>
                                  <w:szCs w:val="10"/>
                                  <w:lang w:val="de-DE"/>
                                </w:rPr>
                              </w:pPr>
                            </w:p>
                          </w:tc>
                        </w:tr>
                      </w:tbl>
                      <w:p w14:paraId="549B4A21" w14:textId="77777777" w:rsidR="00223D1F" w:rsidRPr="006675DE" w:rsidRDefault="00223D1F" w:rsidP="00223D1F">
                        <w:pPr>
                          <w:rPr>
                            <w:lang w:val="de-DE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5434EC">
        <w:rPr>
          <w:noProof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44AA000F" wp14:editId="1A53C1D0">
                <wp:simplePos x="0" y="0"/>
                <wp:positionH relativeFrom="column">
                  <wp:posOffset>-215900</wp:posOffset>
                </wp:positionH>
                <wp:positionV relativeFrom="paragraph">
                  <wp:posOffset>7065010</wp:posOffset>
                </wp:positionV>
                <wp:extent cx="2635250" cy="1421765"/>
                <wp:effectExtent l="0" t="0" r="0" b="0"/>
                <wp:wrapNone/>
                <wp:docPr id="42" name="Gruppieren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35250" cy="1421765"/>
                          <a:chOff x="382657" y="405390"/>
                          <a:chExt cx="2635250" cy="1423406"/>
                        </a:xfrm>
                      </wpg:grpSpPr>
                      <wps:wsp>
                        <wps:cNvPr id="27" name="Textfeld 27"/>
                        <wps:cNvSpPr txBox="1"/>
                        <wps:spPr>
                          <a:xfrm>
                            <a:off x="496957" y="462170"/>
                            <a:ext cx="2353310" cy="121285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  <a:alpha val="50000"/>
                            </a:schemeClr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19D91F1" w14:textId="77777777" w:rsidR="00223D1F" w:rsidRPr="008C18A5" w:rsidRDefault="00223D1F" w:rsidP="00223D1F">
                              <w:pPr>
                                <w:spacing w:before="240" w:after="120"/>
                                <w:jc w:val="center"/>
                                <w:rPr>
                                  <w:rFonts w:ascii="Century Gothic" w:hAnsi="Century Gothic" w:cs="Times New Roman (Textkörper CS)"/>
                                  <w:caps/>
                                  <w:color w:val="3B3838" w:themeColor="background2" w:themeShade="40"/>
                                  <w:spacing w:val="100"/>
                                  <w:sz w:val="96"/>
                                  <w:szCs w:val="72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feld 10"/>
                        <wps:cNvSpPr txBox="1"/>
                        <wps:spPr>
                          <a:xfrm>
                            <a:off x="382657" y="405390"/>
                            <a:ext cx="2635250" cy="142340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Style w:val="Tabellenraster"/>
                                <w:tblOverlap w:val="never"/>
                                <w:tblW w:w="4858" w:type="pct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none" w:sz="0" w:space="0" w:color="auto"/>
                                  <w:insideV w:val="none" w:sz="0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877"/>
                                <w:gridCol w:w="1880"/>
                              </w:tblGrid>
                              <w:tr w:rsidR="00223D1F" w:rsidRPr="00BB00F2" w14:paraId="7D572883" w14:textId="77777777" w:rsidTr="00223D1F">
                                <w:trPr>
                                  <w:trHeight w:val="386"/>
                                </w:trPr>
                                <w:tc>
                                  <w:tcPr>
                                    <w:tcW w:w="5000" w:type="pct"/>
                                    <w:gridSpan w:val="2"/>
                                  </w:tcPr>
                                  <w:p w14:paraId="3A3AD055" w14:textId="77777777" w:rsidR="00223D1F" w:rsidRPr="00E14353" w:rsidRDefault="00223D1F" w:rsidP="005A4735">
                                    <w:pPr>
                                      <w:spacing w:before="240" w:after="120"/>
                                      <w:jc w:val="center"/>
                                      <w:rPr>
                                        <w:b/>
                                        <w:bCs/>
                                        <w:color w:val="3B3838" w:themeColor="background2" w:themeShade="40"/>
                                        <w:spacing w:val="50"/>
                                        <w:lang w:val="de-DE"/>
                                      </w:rPr>
                                    </w:pPr>
                                    <w:r>
                                      <w:rPr>
                                        <w:rFonts w:ascii="Helvetica Light" w:hAnsi="Helvetica Light" w:cs="Times New Roman (Textkörper CS)"/>
                                        <w:b/>
                                        <w:bCs/>
                                        <w:caps/>
                                        <w:color w:val="3B3838" w:themeColor="background2" w:themeShade="40"/>
                                        <w:spacing w:val="50"/>
                                        <w:sz w:val="20"/>
                                        <w:szCs w:val="18"/>
                                        <w:lang w:val="de-DE"/>
                                      </w:rPr>
                                      <w:t>EDV-kenntnisse</w:t>
                                    </w:r>
                                  </w:p>
                                </w:tc>
                              </w:tr>
                              <w:tr w:rsidR="00223D1F" w:rsidRPr="003B7C41" w14:paraId="68B9B8DE" w14:textId="77777777" w:rsidTr="00223D1F">
                                <w:trPr>
                                  <w:trHeight w:val="79"/>
                                </w:trPr>
                                <w:tc>
                                  <w:tcPr>
                                    <w:tcW w:w="5000" w:type="pct"/>
                                    <w:gridSpan w:val="2"/>
                                  </w:tcPr>
                                  <w:p w14:paraId="13BA2F6A" w14:textId="77777777" w:rsidR="00223D1F" w:rsidRPr="003B7C41" w:rsidRDefault="00223D1F" w:rsidP="00E91D97">
                                    <w:pPr>
                                      <w:rPr>
                                        <w:color w:val="3B3838" w:themeColor="background2" w:themeShade="40"/>
                                        <w:sz w:val="10"/>
                                        <w:szCs w:val="10"/>
                                        <w:lang w:val="de-DE"/>
                                      </w:rPr>
                                    </w:pPr>
                                  </w:p>
                                </w:tc>
                              </w:tr>
                              <w:tr w:rsidR="00223D1F" w:rsidRPr="003F5383" w14:paraId="3F4C01DA" w14:textId="77777777" w:rsidTr="005434EC">
                                <w:trPr>
                                  <w:trHeight w:val="741"/>
                                </w:trPr>
                                <w:tc>
                                  <w:tcPr>
                                    <w:tcW w:w="2498" w:type="pct"/>
                                  </w:tcPr>
                                  <w:p w14:paraId="37F601CD" w14:textId="77777777" w:rsidR="00223D1F" w:rsidRPr="00E84EC7" w:rsidRDefault="00223D1F" w:rsidP="00DE3D98">
                                    <w:pPr>
                                      <w:spacing w:before="80" w:after="120"/>
                                      <w:jc w:val="center"/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</w:rPr>
                                    </w:pPr>
                                    <w:r w:rsidRPr="00E84EC7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</w:rPr>
                                      <w:t>MS Word:</w:t>
                                    </w:r>
                                  </w:p>
                                  <w:p w14:paraId="73AFF78D" w14:textId="77777777" w:rsidR="00223D1F" w:rsidRPr="00E84EC7" w:rsidRDefault="00223D1F" w:rsidP="00DE3D98">
                                    <w:pPr>
                                      <w:spacing w:before="80" w:after="120"/>
                                      <w:jc w:val="center"/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</w:rPr>
                                    </w:pPr>
                                    <w:r w:rsidRPr="00E84EC7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</w:rPr>
                                      <w:t>MS PowerPoint:</w:t>
                                    </w:r>
                                  </w:p>
                                  <w:p w14:paraId="40B8D382" w14:textId="6004581A" w:rsidR="00223D1F" w:rsidRPr="00E84EC7" w:rsidRDefault="00797912" w:rsidP="00DE3D98">
                                    <w:pPr>
                                      <w:spacing w:before="80" w:after="120"/>
                                      <w:jc w:val="center"/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</w:rPr>
                                    </w:pPr>
                                    <w:r w:rsidRPr="00E84EC7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</w:rPr>
                                      <w:t>MS Excel</w:t>
                                    </w:r>
                                    <w:r w:rsidR="00223D1F" w:rsidRPr="00E84EC7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2501" w:type="pct"/>
                                  </w:tcPr>
                                  <w:p w14:paraId="0D9702AA" w14:textId="2C024AD2" w:rsidR="00223D1F" w:rsidRPr="00E84EC7" w:rsidRDefault="005434EC" w:rsidP="00DE3D98">
                                    <w:pPr>
                                      <w:spacing w:before="80" w:after="120"/>
                                      <w:jc w:val="center"/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</w:pPr>
                                    <w:r w:rsidRPr="00E84EC7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>G</w:t>
                                    </w:r>
                                    <w:r w:rsidR="00223D1F" w:rsidRPr="00E84EC7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>ut</w:t>
                                    </w:r>
                                  </w:p>
                                  <w:p w14:paraId="01C5D32D" w14:textId="77777777" w:rsidR="005434EC" w:rsidRPr="00E84EC7" w:rsidRDefault="005434EC" w:rsidP="005434EC">
                                    <w:pPr>
                                      <w:spacing w:before="80" w:after="120"/>
                                      <w:jc w:val="center"/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</w:pPr>
                                    <w:r w:rsidRPr="00E84EC7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>Gut</w:t>
                                    </w:r>
                                  </w:p>
                                  <w:p w14:paraId="475C699A" w14:textId="2FD1C29B" w:rsidR="00223D1F" w:rsidRPr="00E84EC7" w:rsidRDefault="005434EC" w:rsidP="005434EC">
                                    <w:pPr>
                                      <w:spacing w:before="80" w:after="120"/>
                                      <w:jc w:val="center"/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</w:pPr>
                                    <w:r w:rsidRPr="00E84EC7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>Gut</w:t>
                                    </w:r>
                                  </w:p>
                                </w:tc>
                              </w:tr>
                              <w:tr w:rsidR="00223D1F" w:rsidRPr="003F5383" w14:paraId="493B3666" w14:textId="77777777" w:rsidTr="00223D1F">
                                <w:trPr>
                                  <w:trHeight w:val="79"/>
                                </w:trPr>
                                <w:tc>
                                  <w:tcPr>
                                    <w:tcW w:w="5000" w:type="pct"/>
                                    <w:gridSpan w:val="2"/>
                                  </w:tcPr>
                                  <w:p w14:paraId="61EFD7EB" w14:textId="77777777" w:rsidR="00223D1F" w:rsidRPr="003B7C41" w:rsidRDefault="00223D1F" w:rsidP="00E3230C">
                                    <w:pPr>
                                      <w:rPr>
                                        <w:color w:val="3B3838" w:themeColor="background2" w:themeShade="40"/>
                                        <w:sz w:val="10"/>
                                        <w:szCs w:val="10"/>
                                        <w:lang w:val="de-DE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7FA2D3B2" w14:textId="33246812" w:rsidR="00223D1F" w:rsidRPr="008F781F" w:rsidRDefault="005434EC" w:rsidP="00223D1F">
                              <w:pPr>
                                <w:rPr>
                                  <w:lang w:val="de-DE"/>
                                </w:rPr>
                              </w:pPr>
                              <w:r>
                                <w:rPr>
                                  <w:lang w:val="de-D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4AA000F" id="Gruppieren 42" o:spid="_x0000_s1039" style="position:absolute;margin-left:-17pt;margin-top:556.3pt;width:207.5pt;height:111.95pt;z-index:251691008;mso-width-relative:margin;mso-height-relative:margin" coordorigin="3826,4053" coordsize="26352,1423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">
                <v:shape id="Textfeld 27" o:spid="_x0000_s1040" type="#_x0000_t202" style="position:absolute;left:4969;top:4621;width:23533;height:121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" fillcolor="#f2f2f2 [3052]" stroked="f" strokeweight=".5pt">
                  <v:fill opacity="32896f"/>
                  <v:textbox>
                    <w:txbxContent>
                      <w:p w14:paraId="019D91F1" w14:textId="77777777" w:rsidR="00223D1F" w:rsidRPr="008C18A5" w:rsidRDefault="00223D1F" w:rsidP="00223D1F">
                        <w:pPr>
                          <w:spacing w:before="240" w:after="120"/>
                          <w:jc w:val="center"/>
                          <w:rPr>
                            <w:rFonts w:ascii="Century Gothic" w:hAnsi="Century Gothic" w:cs="Times New Roman (Textkörper CS)"/>
                            <w:caps/>
                            <w:color w:val="3B3838" w:themeColor="background2" w:themeShade="40"/>
                            <w:spacing w:val="100"/>
                            <w:sz w:val="96"/>
                            <w:szCs w:val="72"/>
                          </w:rPr>
                        </w:pPr>
                      </w:p>
                    </w:txbxContent>
                  </v:textbox>
                </v:shape>
                <v:shape id="Textfeld 10" o:spid="_x0000_s1041" type="#_x0000_t202" style="position:absolute;left:3826;top:4053;width:26353;height:142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" filled="f" stroked="f" strokeweight=".5pt">
                  <v:textbox>
                    <w:txbxContent>
                      <w:tbl>
                        <w:tblPr>
                          <w:tblStyle w:val="Tabellenraster"/>
                          <w:tblOverlap w:val="never"/>
                          <w:tblW w:w="4858" w:type="pct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none" w:sz="0" w:space="0" w:color="auto"/>
                            <w:insideV w:val="none" w:sz="0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1877"/>
                          <w:gridCol w:w="1880"/>
                        </w:tblGrid>
                        <w:tr w:rsidR="00223D1F" w:rsidRPr="00BB00F2" w14:paraId="7D572883" w14:textId="77777777" w:rsidTr="00223D1F">
                          <w:trPr>
                            <w:trHeight w:val="386"/>
                          </w:trPr>
                          <w:tc>
                            <w:tcPr>
                              <w:tcW w:w="5000" w:type="pct"/>
                              <w:gridSpan w:val="2"/>
                            </w:tcPr>
                            <w:p w14:paraId="3A3AD055" w14:textId="77777777" w:rsidR="00223D1F" w:rsidRPr="00E14353" w:rsidRDefault="00223D1F" w:rsidP="005A4735">
                              <w:pPr>
                                <w:spacing w:before="240" w:after="120"/>
                                <w:jc w:val="center"/>
                                <w:rPr>
                                  <w:b/>
                                  <w:bCs/>
                                  <w:color w:val="3B3838" w:themeColor="background2" w:themeShade="40"/>
                                  <w:spacing w:val="50"/>
                                  <w:lang w:val="de-DE"/>
                                </w:rPr>
                              </w:pPr>
                              <w:r>
                                <w:rPr>
                                  <w:rFonts w:ascii="Helvetica Light" w:hAnsi="Helvetica Light" w:cs="Times New Roman (Textkörper CS)"/>
                                  <w:b/>
                                  <w:bCs/>
                                  <w:caps/>
                                  <w:color w:val="3B3838" w:themeColor="background2" w:themeShade="40"/>
                                  <w:spacing w:val="50"/>
                                  <w:sz w:val="20"/>
                                  <w:szCs w:val="18"/>
                                  <w:lang w:val="de-DE"/>
                                </w:rPr>
                                <w:t>EDV-kenntnisse</w:t>
                              </w:r>
                            </w:p>
                          </w:tc>
                        </w:tr>
                        <w:tr w:rsidR="00223D1F" w:rsidRPr="003B7C41" w14:paraId="68B9B8DE" w14:textId="77777777" w:rsidTr="00223D1F">
                          <w:trPr>
                            <w:trHeight w:val="79"/>
                          </w:trPr>
                          <w:tc>
                            <w:tcPr>
                              <w:tcW w:w="5000" w:type="pct"/>
                              <w:gridSpan w:val="2"/>
                            </w:tcPr>
                            <w:p w14:paraId="13BA2F6A" w14:textId="77777777" w:rsidR="00223D1F" w:rsidRPr="003B7C41" w:rsidRDefault="00223D1F" w:rsidP="00E91D97">
                              <w:pPr>
                                <w:rPr>
                                  <w:color w:val="3B3838" w:themeColor="background2" w:themeShade="40"/>
                                  <w:sz w:val="10"/>
                                  <w:szCs w:val="10"/>
                                  <w:lang w:val="de-DE"/>
                                </w:rPr>
                              </w:pPr>
                            </w:p>
                          </w:tc>
                        </w:tr>
                        <w:tr w:rsidR="00223D1F" w:rsidRPr="003F5383" w14:paraId="3F4C01DA" w14:textId="77777777" w:rsidTr="005434EC">
                          <w:trPr>
                            <w:trHeight w:val="741"/>
                          </w:trPr>
                          <w:tc>
                            <w:tcPr>
                              <w:tcW w:w="2498" w:type="pct"/>
                            </w:tcPr>
                            <w:p w14:paraId="37F601CD" w14:textId="77777777" w:rsidR="00223D1F" w:rsidRPr="00E84EC7" w:rsidRDefault="00223D1F" w:rsidP="00DE3D98">
                              <w:pPr>
                                <w:spacing w:before="80" w:after="120"/>
                                <w:jc w:val="center"/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</w:rPr>
                              </w:pPr>
                              <w:r w:rsidRPr="00E84EC7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</w:rPr>
                                <w:t>MS Word:</w:t>
                              </w:r>
                            </w:p>
                            <w:p w14:paraId="73AFF78D" w14:textId="77777777" w:rsidR="00223D1F" w:rsidRPr="00E84EC7" w:rsidRDefault="00223D1F" w:rsidP="00DE3D98">
                              <w:pPr>
                                <w:spacing w:before="80" w:after="120"/>
                                <w:jc w:val="center"/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</w:rPr>
                              </w:pPr>
                              <w:r w:rsidRPr="00E84EC7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</w:rPr>
                                <w:t>MS PowerPoint:</w:t>
                              </w:r>
                            </w:p>
                            <w:p w14:paraId="40B8D382" w14:textId="6004581A" w:rsidR="00223D1F" w:rsidRPr="00E84EC7" w:rsidRDefault="00797912" w:rsidP="00DE3D98">
                              <w:pPr>
                                <w:spacing w:before="80" w:after="120"/>
                                <w:jc w:val="center"/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</w:rPr>
                              </w:pPr>
                              <w:r w:rsidRPr="00E84EC7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</w:rPr>
                                <w:t>MS Excel</w:t>
                              </w:r>
                              <w:r w:rsidR="00223D1F" w:rsidRPr="00E84EC7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2501" w:type="pct"/>
                            </w:tcPr>
                            <w:p w14:paraId="0D9702AA" w14:textId="2C024AD2" w:rsidR="00223D1F" w:rsidRPr="00E84EC7" w:rsidRDefault="005434EC" w:rsidP="00DE3D98">
                              <w:pPr>
                                <w:spacing w:before="80" w:after="120"/>
                                <w:jc w:val="center"/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</w:pPr>
                              <w:r w:rsidRPr="00E84EC7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>G</w:t>
                              </w:r>
                              <w:r w:rsidR="00223D1F" w:rsidRPr="00E84EC7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>ut</w:t>
                              </w:r>
                            </w:p>
                            <w:p w14:paraId="01C5D32D" w14:textId="77777777" w:rsidR="005434EC" w:rsidRPr="00E84EC7" w:rsidRDefault="005434EC" w:rsidP="005434EC">
                              <w:pPr>
                                <w:spacing w:before="80" w:after="120"/>
                                <w:jc w:val="center"/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</w:pPr>
                              <w:r w:rsidRPr="00E84EC7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>Gut</w:t>
                              </w:r>
                            </w:p>
                            <w:p w14:paraId="475C699A" w14:textId="2FD1C29B" w:rsidR="00223D1F" w:rsidRPr="00E84EC7" w:rsidRDefault="005434EC" w:rsidP="005434EC">
                              <w:pPr>
                                <w:spacing w:before="80" w:after="120"/>
                                <w:jc w:val="center"/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</w:pPr>
                              <w:r w:rsidRPr="00E84EC7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>Gut</w:t>
                              </w:r>
                            </w:p>
                          </w:tc>
                        </w:tr>
                        <w:tr w:rsidR="00223D1F" w:rsidRPr="003F5383" w14:paraId="493B3666" w14:textId="77777777" w:rsidTr="00223D1F">
                          <w:trPr>
                            <w:trHeight w:val="79"/>
                          </w:trPr>
                          <w:tc>
                            <w:tcPr>
                              <w:tcW w:w="5000" w:type="pct"/>
                              <w:gridSpan w:val="2"/>
                            </w:tcPr>
                            <w:p w14:paraId="61EFD7EB" w14:textId="77777777" w:rsidR="00223D1F" w:rsidRPr="003B7C41" w:rsidRDefault="00223D1F" w:rsidP="00E3230C">
                              <w:pPr>
                                <w:rPr>
                                  <w:color w:val="3B3838" w:themeColor="background2" w:themeShade="40"/>
                                  <w:sz w:val="10"/>
                                  <w:szCs w:val="10"/>
                                  <w:lang w:val="de-DE"/>
                                </w:rPr>
                              </w:pPr>
                            </w:p>
                          </w:tc>
                        </w:tr>
                      </w:tbl>
                      <w:p w14:paraId="7FA2D3B2" w14:textId="33246812" w:rsidR="00223D1F" w:rsidRPr="008F781F" w:rsidRDefault="005434EC" w:rsidP="00223D1F">
                        <w:pPr>
                          <w:rPr>
                            <w:lang w:val="de-DE"/>
                          </w:rPr>
                        </w:pPr>
                        <w:r>
                          <w:rPr>
                            <w:lang w:val="de-DE"/>
                          </w:rPr>
                          <w:t xml:space="preserve">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90FE8">
        <w:rPr>
          <w:noProof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0842BA49" wp14:editId="51BD72D0">
                <wp:simplePos x="0" y="0"/>
                <wp:positionH relativeFrom="column">
                  <wp:posOffset>-222388</wp:posOffset>
                </wp:positionH>
                <wp:positionV relativeFrom="paragraph">
                  <wp:posOffset>2719888</wp:posOffset>
                </wp:positionV>
                <wp:extent cx="2581275" cy="1305377"/>
                <wp:effectExtent l="0" t="0" r="0" b="0"/>
                <wp:wrapNone/>
                <wp:docPr id="38" name="Gruppieren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81275" cy="1305377"/>
                          <a:chOff x="0" y="-4971"/>
                          <a:chExt cx="2581275" cy="1306195"/>
                        </a:xfrm>
                      </wpg:grpSpPr>
                      <wps:wsp>
                        <wps:cNvPr id="22" name="Textfeld 22"/>
                        <wps:cNvSpPr txBox="1"/>
                        <wps:spPr>
                          <a:xfrm>
                            <a:off x="124239" y="4970"/>
                            <a:ext cx="2353310" cy="120015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  <a:alpha val="50000"/>
                            </a:schemeClr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BAEC52A" w14:textId="77777777" w:rsidR="00223D1F" w:rsidRPr="008C18A5" w:rsidRDefault="00223D1F" w:rsidP="00223D1F">
                              <w:pPr>
                                <w:spacing w:before="240" w:after="120"/>
                                <w:jc w:val="center"/>
                                <w:rPr>
                                  <w:rFonts w:ascii="Century Gothic" w:hAnsi="Century Gothic" w:cs="Times New Roman (Textkörper CS)"/>
                                  <w:caps/>
                                  <w:color w:val="3B3838" w:themeColor="background2" w:themeShade="40"/>
                                  <w:spacing w:val="100"/>
                                  <w:sz w:val="96"/>
                                  <w:szCs w:val="72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Textfeld 182"/>
                        <wps:cNvSpPr txBox="1"/>
                        <wps:spPr>
                          <a:xfrm>
                            <a:off x="0" y="-4971"/>
                            <a:ext cx="2581275" cy="13061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Style w:val="Tabellenraster"/>
                                <w:tblOverlap w:val="never"/>
                                <w:tblW w:w="5000" w:type="pct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none" w:sz="0" w:space="0" w:color="auto"/>
                                  <w:insideV w:val="none" w:sz="0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891"/>
                                <w:gridCol w:w="1891"/>
                              </w:tblGrid>
                              <w:tr w:rsidR="00223D1F" w:rsidRPr="00BB00F2" w14:paraId="61BDEBE2" w14:textId="77777777" w:rsidTr="00AA0986">
                                <w:trPr>
                                  <w:trHeight w:val="400"/>
                                </w:trPr>
                                <w:tc>
                                  <w:tcPr>
                                    <w:tcW w:w="5000" w:type="pct"/>
                                    <w:gridSpan w:val="2"/>
                                  </w:tcPr>
                                  <w:p w14:paraId="48D6566A" w14:textId="77777777" w:rsidR="00223D1F" w:rsidRPr="00E14353" w:rsidRDefault="00223D1F" w:rsidP="005A4735">
                                    <w:pPr>
                                      <w:spacing w:before="240" w:after="120"/>
                                      <w:jc w:val="center"/>
                                      <w:rPr>
                                        <w:b/>
                                        <w:bCs/>
                                        <w:color w:val="3B3838" w:themeColor="background2" w:themeShade="40"/>
                                        <w:spacing w:val="50"/>
                                        <w:lang w:val="de-DE"/>
                                      </w:rPr>
                                    </w:pPr>
                                    <w:r w:rsidRPr="00E14353">
                                      <w:rPr>
                                        <w:rFonts w:ascii="Helvetica Light" w:hAnsi="Helvetica Light" w:cs="Times New Roman (Textkörper CS)"/>
                                        <w:b/>
                                        <w:bCs/>
                                        <w:caps/>
                                        <w:color w:val="3B3838" w:themeColor="background2" w:themeShade="40"/>
                                        <w:spacing w:val="50"/>
                                        <w:sz w:val="20"/>
                                        <w:szCs w:val="18"/>
                                      </w:rPr>
                                      <w:t>INfo</w:t>
                                    </w:r>
                                  </w:p>
                                </w:tc>
                              </w:tr>
                              <w:tr w:rsidR="00223D1F" w:rsidRPr="003B7C41" w14:paraId="3822FCDB" w14:textId="77777777" w:rsidTr="00AA0986">
                                <w:trPr>
                                  <w:trHeight w:val="83"/>
                                </w:trPr>
                                <w:tc>
                                  <w:tcPr>
                                    <w:tcW w:w="5000" w:type="pct"/>
                                    <w:gridSpan w:val="2"/>
                                  </w:tcPr>
                                  <w:p w14:paraId="4E0F32F7" w14:textId="77777777" w:rsidR="00223D1F" w:rsidRPr="003B7C41" w:rsidRDefault="00223D1F" w:rsidP="00E91D97">
                                    <w:pPr>
                                      <w:rPr>
                                        <w:color w:val="3B3838" w:themeColor="background2" w:themeShade="40"/>
                                        <w:sz w:val="10"/>
                                        <w:szCs w:val="10"/>
                                        <w:lang w:val="de-DE"/>
                                      </w:rPr>
                                    </w:pPr>
                                  </w:p>
                                </w:tc>
                              </w:tr>
                              <w:tr w:rsidR="00223D1F" w:rsidRPr="00BB00F2" w14:paraId="01644262" w14:textId="77777777" w:rsidTr="00AA0986">
                                <w:trPr>
                                  <w:trHeight w:val="553"/>
                                </w:trPr>
                                <w:tc>
                                  <w:tcPr>
                                    <w:tcW w:w="2500" w:type="pct"/>
                                  </w:tcPr>
                                  <w:p w14:paraId="314B3035" w14:textId="77777777" w:rsidR="00223D1F" w:rsidRPr="00E84EC7" w:rsidRDefault="00223D1F" w:rsidP="00DE3D98">
                                    <w:pPr>
                                      <w:spacing w:before="80" w:after="120"/>
                                      <w:jc w:val="center"/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</w:pPr>
                                    <w:r w:rsidRPr="00E84EC7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>Geburtsdatum:</w:t>
                                    </w:r>
                                  </w:p>
                                  <w:p w14:paraId="2C852225" w14:textId="77777777" w:rsidR="00223D1F" w:rsidRPr="00E84EC7" w:rsidRDefault="00223D1F" w:rsidP="00DE3D98">
                                    <w:pPr>
                                      <w:spacing w:before="80" w:after="120"/>
                                      <w:jc w:val="center"/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</w:pPr>
                                    <w:r w:rsidRPr="00E84EC7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>Geburtsort:</w:t>
                                    </w:r>
                                  </w:p>
                                  <w:p w14:paraId="0A7BA476" w14:textId="77777777" w:rsidR="00223D1F" w:rsidRPr="00E84EC7" w:rsidRDefault="00223D1F" w:rsidP="00DE3D98">
                                    <w:pPr>
                                      <w:spacing w:before="80" w:after="120"/>
                                      <w:jc w:val="center"/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</w:pPr>
                                    <w:r w:rsidRPr="00E84EC7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>Nationalität:</w:t>
                                    </w:r>
                                  </w:p>
                                </w:tc>
                                <w:tc>
                                  <w:tcPr>
                                    <w:tcW w:w="2500" w:type="pct"/>
                                  </w:tcPr>
                                  <w:p w14:paraId="4460ED20" w14:textId="2FDEB119" w:rsidR="00223D1F" w:rsidRPr="00E84EC7" w:rsidRDefault="00D10255" w:rsidP="00DE3D98">
                                    <w:pPr>
                                      <w:spacing w:before="80" w:after="120"/>
                                      <w:jc w:val="center"/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</w:pPr>
                                    <w:r w:rsidRPr="00E84EC7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>27.12.2006</w:t>
                                    </w:r>
                                  </w:p>
                                  <w:p w14:paraId="5575CF8C" w14:textId="6FF42599" w:rsidR="00223D1F" w:rsidRPr="00E84EC7" w:rsidRDefault="00C143EA" w:rsidP="00DE3D98">
                                    <w:pPr>
                                      <w:spacing w:before="80" w:after="120"/>
                                      <w:jc w:val="center"/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</w:pPr>
                                    <w:r w:rsidRPr="00E84EC7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>Hai Phong</w:t>
                                    </w:r>
                                    <w:r w:rsidR="00C4262B" w:rsidRPr="00E84EC7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>, Vietnam</w:t>
                                    </w:r>
                                  </w:p>
                                  <w:p w14:paraId="23A80F6B" w14:textId="76DD4293" w:rsidR="00223D1F" w:rsidRPr="00E84EC7" w:rsidRDefault="00C4262B" w:rsidP="00DE3D98">
                                    <w:pPr>
                                      <w:spacing w:before="80" w:after="120"/>
                                      <w:jc w:val="center"/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</w:pPr>
                                    <w:r w:rsidRPr="00E84EC7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>Vietnamesisch</w:t>
                                    </w:r>
                                  </w:p>
                                </w:tc>
                              </w:tr>
                              <w:tr w:rsidR="00223D1F" w:rsidRPr="003B7C41" w14:paraId="5EB67EFB" w14:textId="77777777" w:rsidTr="00AA0986">
                                <w:trPr>
                                  <w:trHeight w:val="83"/>
                                </w:trPr>
                                <w:tc>
                                  <w:tcPr>
                                    <w:tcW w:w="5000" w:type="pct"/>
                                    <w:gridSpan w:val="2"/>
                                  </w:tcPr>
                                  <w:p w14:paraId="7E535A27" w14:textId="77777777" w:rsidR="00223D1F" w:rsidRPr="003B7C41" w:rsidRDefault="00223D1F" w:rsidP="00E3230C">
                                    <w:pPr>
                                      <w:rPr>
                                        <w:color w:val="3B3838" w:themeColor="background2" w:themeShade="40"/>
                                        <w:sz w:val="10"/>
                                        <w:szCs w:val="10"/>
                                        <w:lang w:val="de-DE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1A324F75" w14:textId="77777777" w:rsidR="00223D1F" w:rsidRPr="008F781F" w:rsidRDefault="00223D1F" w:rsidP="00223D1F">
                              <w:pPr>
                                <w:rPr>
                                  <w:lang w:val="de-DE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842BA49" id="Gruppieren 38" o:spid="_x0000_s1042" style="position:absolute;margin-left:-17.5pt;margin-top:214.15pt;width:203.25pt;height:102.8pt;z-index:251684864;mso-width-relative:margin" coordorigin=",-49" coordsize="25812,1306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">
                <v:shape id="Textfeld 22" o:spid="_x0000_s1043" type="#_x0000_t202" style="position:absolute;left:1242;top:49;width:23533;height:1200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" fillcolor="#f2f2f2 [3052]" stroked="f" strokeweight=".5pt">
                  <v:fill opacity="32896f"/>
                  <v:textbox>
                    <w:txbxContent>
                      <w:p w14:paraId="1BAEC52A" w14:textId="77777777" w:rsidR="00223D1F" w:rsidRPr="008C18A5" w:rsidRDefault="00223D1F" w:rsidP="00223D1F">
                        <w:pPr>
                          <w:spacing w:before="240" w:after="120"/>
                          <w:jc w:val="center"/>
                          <w:rPr>
                            <w:rFonts w:ascii="Century Gothic" w:hAnsi="Century Gothic" w:cs="Times New Roman (Textkörper CS)"/>
                            <w:caps/>
                            <w:color w:val="3B3838" w:themeColor="background2" w:themeShade="40"/>
                            <w:spacing w:val="100"/>
                            <w:sz w:val="96"/>
                            <w:szCs w:val="72"/>
                          </w:rPr>
                        </w:pPr>
                      </w:p>
                    </w:txbxContent>
                  </v:textbox>
                </v:shape>
                <v:shape id="Textfeld 182" o:spid="_x0000_s1044" type="#_x0000_t202" style="position:absolute;top:-49;width:25812;height:1306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" filled="f" stroked="f" strokeweight=".5pt">
                  <v:textbox>
                    <w:txbxContent>
                      <w:tbl>
                        <w:tblPr>
                          <w:tblStyle w:val="Tabellenraster"/>
                          <w:tblOverlap w:val="never"/>
                          <w:tblW w:w="5000" w:type="pct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none" w:sz="0" w:space="0" w:color="auto"/>
                            <w:insideV w:val="none" w:sz="0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1891"/>
                          <w:gridCol w:w="1891"/>
                        </w:tblGrid>
                        <w:tr w:rsidR="00223D1F" w:rsidRPr="00BB00F2" w14:paraId="61BDEBE2" w14:textId="77777777" w:rsidTr="00AA0986">
                          <w:trPr>
                            <w:trHeight w:val="400"/>
                          </w:trPr>
                          <w:tc>
                            <w:tcPr>
                              <w:tcW w:w="5000" w:type="pct"/>
                              <w:gridSpan w:val="2"/>
                            </w:tcPr>
                            <w:p w14:paraId="48D6566A" w14:textId="77777777" w:rsidR="00223D1F" w:rsidRPr="00E14353" w:rsidRDefault="00223D1F" w:rsidP="005A4735">
                              <w:pPr>
                                <w:spacing w:before="240" w:after="120"/>
                                <w:jc w:val="center"/>
                                <w:rPr>
                                  <w:b/>
                                  <w:bCs/>
                                  <w:color w:val="3B3838" w:themeColor="background2" w:themeShade="40"/>
                                  <w:spacing w:val="50"/>
                                  <w:lang w:val="de-DE"/>
                                </w:rPr>
                              </w:pPr>
                              <w:r w:rsidRPr="00E14353">
                                <w:rPr>
                                  <w:rFonts w:ascii="Helvetica Light" w:hAnsi="Helvetica Light" w:cs="Times New Roman (Textkörper CS)"/>
                                  <w:b/>
                                  <w:bCs/>
                                  <w:caps/>
                                  <w:color w:val="3B3838" w:themeColor="background2" w:themeShade="40"/>
                                  <w:spacing w:val="50"/>
                                  <w:sz w:val="20"/>
                                  <w:szCs w:val="18"/>
                                </w:rPr>
                                <w:t>INfo</w:t>
                              </w:r>
                            </w:p>
                          </w:tc>
                        </w:tr>
                        <w:tr w:rsidR="00223D1F" w:rsidRPr="003B7C41" w14:paraId="3822FCDB" w14:textId="77777777" w:rsidTr="00AA0986">
                          <w:trPr>
                            <w:trHeight w:val="83"/>
                          </w:trPr>
                          <w:tc>
                            <w:tcPr>
                              <w:tcW w:w="5000" w:type="pct"/>
                              <w:gridSpan w:val="2"/>
                            </w:tcPr>
                            <w:p w14:paraId="4E0F32F7" w14:textId="77777777" w:rsidR="00223D1F" w:rsidRPr="003B7C41" w:rsidRDefault="00223D1F" w:rsidP="00E91D97">
                              <w:pPr>
                                <w:rPr>
                                  <w:color w:val="3B3838" w:themeColor="background2" w:themeShade="40"/>
                                  <w:sz w:val="10"/>
                                  <w:szCs w:val="10"/>
                                  <w:lang w:val="de-DE"/>
                                </w:rPr>
                              </w:pPr>
                            </w:p>
                          </w:tc>
                        </w:tr>
                        <w:tr w:rsidR="00223D1F" w:rsidRPr="00BB00F2" w14:paraId="01644262" w14:textId="77777777" w:rsidTr="00AA0986">
                          <w:trPr>
                            <w:trHeight w:val="553"/>
                          </w:trPr>
                          <w:tc>
                            <w:tcPr>
                              <w:tcW w:w="2500" w:type="pct"/>
                            </w:tcPr>
                            <w:p w14:paraId="314B3035" w14:textId="77777777" w:rsidR="00223D1F" w:rsidRPr="00E84EC7" w:rsidRDefault="00223D1F" w:rsidP="00DE3D98">
                              <w:pPr>
                                <w:spacing w:before="80" w:after="120"/>
                                <w:jc w:val="center"/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</w:pPr>
                              <w:r w:rsidRPr="00E84EC7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>Geburtsdatum:</w:t>
                              </w:r>
                            </w:p>
                            <w:p w14:paraId="2C852225" w14:textId="77777777" w:rsidR="00223D1F" w:rsidRPr="00E84EC7" w:rsidRDefault="00223D1F" w:rsidP="00DE3D98">
                              <w:pPr>
                                <w:spacing w:before="80" w:after="120"/>
                                <w:jc w:val="center"/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</w:pPr>
                              <w:r w:rsidRPr="00E84EC7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>Geburtsort:</w:t>
                              </w:r>
                            </w:p>
                            <w:p w14:paraId="0A7BA476" w14:textId="77777777" w:rsidR="00223D1F" w:rsidRPr="00E84EC7" w:rsidRDefault="00223D1F" w:rsidP="00DE3D98">
                              <w:pPr>
                                <w:spacing w:before="80" w:after="120"/>
                                <w:jc w:val="center"/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</w:pPr>
                              <w:r w:rsidRPr="00E84EC7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>Nationalität:</w:t>
                              </w:r>
                            </w:p>
                          </w:tc>
                          <w:tc>
                            <w:tcPr>
                              <w:tcW w:w="2500" w:type="pct"/>
                            </w:tcPr>
                            <w:p w14:paraId="4460ED20" w14:textId="2FDEB119" w:rsidR="00223D1F" w:rsidRPr="00E84EC7" w:rsidRDefault="00D10255" w:rsidP="00DE3D98">
                              <w:pPr>
                                <w:spacing w:before="80" w:after="120"/>
                                <w:jc w:val="center"/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</w:pPr>
                              <w:r w:rsidRPr="00E84EC7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>27.12.2006</w:t>
                              </w:r>
                            </w:p>
                            <w:p w14:paraId="5575CF8C" w14:textId="6FF42599" w:rsidR="00223D1F" w:rsidRPr="00E84EC7" w:rsidRDefault="00C143EA" w:rsidP="00DE3D98">
                              <w:pPr>
                                <w:spacing w:before="80" w:after="120"/>
                                <w:jc w:val="center"/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</w:pPr>
                              <w:r w:rsidRPr="00E84EC7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>Hai Phong</w:t>
                              </w:r>
                              <w:r w:rsidR="00C4262B" w:rsidRPr="00E84EC7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>, Vietnam</w:t>
                              </w:r>
                            </w:p>
                            <w:p w14:paraId="23A80F6B" w14:textId="76DD4293" w:rsidR="00223D1F" w:rsidRPr="00E84EC7" w:rsidRDefault="00C4262B" w:rsidP="00DE3D98">
                              <w:pPr>
                                <w:spacing w:before="80" w:after="120"/>
                                <w:jc w:val="center"/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</w:pPr>
                              <w:r w:rsidRPr="00E84EC7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>Vietnamesisch</w:t>
                              </w:r>
                            </w:p>
                          </w:tc>
                        </w:tr>
                        <w:tr w:rsidR="00223D1F" w:rsidRPr="003B7C41" w14:paraId="5EB67EFB" w14:textId="77777777" w:rsidTr="00AA0986">
                          <w:trPr>
                            <w:trHeight w:val="83"/>
                          </w:trPr>
                          <w:tc>
                            <w:tcPr>
                              <w:tcW w:w="5000" w:type="pct"/>
                              <w:gridSpan w:val="2"/>
                            </w:tcPr>
                            <w:p w14:paraId="7E535A27" w14:textId="77777777" w:rsidR="00223D1F" w:rsidRPr="003B7C41" w:rsidRDefault="00223D1F" w:rsidP="00E3230C">
                              <w:pPr>
                                <w:rPr>
                                  <w:color w:val="3B3838" w:themeColor="background2" w:themeShade="40"/>
                                  <w:sz w:val="10"/>
                                  <w:szCs w:val="10"/>
                                  <w:lang w:val="de-DE"/>
                                </w:rPr>
                              </w:pPr>
                            </w:p>
                          </w:tc>
                        </w:tr>
                      </w:tbl>
                      <w:p w14:paraId="1A324F75" w14:textId="77777777" w:rsidR="00223D1F" w:rsidRPr="008F781F" w:rsidRDefault="00223D1F" w:rsidP="00223D1F">
                        <w:pPr>
                          <w:rPr>
                            <w:lang w:val="de-DE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D90FE8">
        <w:rPr>
          <w:noProof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4778D6E1" wp14:editId="6BEA7D1C">
                <wp:simplePos x="0" y="0"/>
                <wp:positionH relativeFrom="column">
                  <wp:posOffset>-212090</wp:posOffset>
                </wp:positionH>
                <wp:positionV relativeFrom="paragraph">
                  <wp:posOffset>4080510</wp:posOffset>
                </wp:positionV>
                <wp:extent cx="2647315" cy="1438910"/>
                <wp:effectExtent l="0" t="0" r="0" b="0"/>
                <wp:wrapNone/>
                <wp:docPr id="40" name="Gruppieren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47315" cy="1438910"/>
                          <a:chOff x="402535" y="362773"/>
                          <a:chExt cx="2647950" cy="1440180"/>
                        </a:xfrm>
                      </wpg:grpSpPr>
                      <wps:wsp>
                        <wps:cNvPr id="25" name="Textfeld 25"/>
                        <wps:cNvSpPr txBox="1"/>
                        <wps:spPr>
                          <a:xfrm>
                            <a:off x="506896" y="407504"/>
                            <a:ext cx="2353310" cy="126555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  <a:alpha val="50000"/>
                            </a:schemeClr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9F8696B" w14:textId="77777777" w:rsidR="00223D1F" w:rsidRPr="008C18A5" w:rsidRDefault="00223D1F" w:rsidP="00223D1F">
                              <w:pPr>
                                <w:spacing w:before="240" w:after="120"/>
                                <w:jc w:val="center"/>
                                <w:rPr>
                                  <w:rFonts w:ascii="Century Gothic" w:hAnsi="Century Gothic" w:cs="Times New Roman (Textkörper CS)"/>
                                  <w:caps/>
                                  <w:color w:val="3B3838" w:themeColor="background2" w:themeShade="40"/>
                                  <w:spacing w:val="100"/>
                                  <w:sz w:val="96"/>
                                  <w:szCs w:val="72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Textfeld 98"/>
                        <wps:cNvSpPr txBox="1"/>
                        <wps:spPr>
                          <a:xfrm>
                            <a:off x="402535" y="362773"/>
                            <a:ext cx="2647950" cy="14401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Style w:val="Tabellenraster"/>
                                <w:tblOverlap w:val="never"/>
                                <w:tblW w:w="4843" w:type="pct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none" w:sz="0" w:space="0" w:color="auto"/>
                                  <w:insideV w:val="none" w:sz="0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764"/>
                              </w:tblGrid>
                              <w:tr w:rsidR="00223D1F" w:rsidRPr="006675DE" w14:paraId="1B77A5B1" w14:textId="77777777" w:rsidTr="008920B8">
                                <w:trPr>
                                  <w:trHeight w:val="400"/>
                                </w:trPr>
                                <w:tc>
                                  <w:tcPr>
                                    <w:tcW w:w="5000" w:type="pct"/>
                                  </w:tcPr>
                                  <w:p w14:paraId="171F010A" w14:textId="77777777" w:rsidR="00223D1F" w:rsidRPr="00E14353" w:rsidRDefault="00223D1F" w:rsidP="005A4735">
                                    <w:pPr>
                                      <w:spacing w:before="240" w:after="120"/>
                                      <w:jc w:val="center"/>
                                      <w:rPr>
                                        <w:b/>
                                        <w:bCs/>
                                        <w:color w:val="3B3838" w:themeColor="background2" w:themeShade="40"/>
                                        <w:spacing w:val="50"/>
                                        <w:lang w:val="de-DE"/>
                                      </w:rPr>
                                    </w:pPr>
                                    <w:r w:rsidRPr="00E14353">
                                      <w:rPr>
                                        <w:rFonts w:ascii="Helvetica Light" w:hAnsi="Helvetica Light" w:cs="Times New Roman (Textkörper CS)"/>
                                        <w:b/>
                                        <w:bCs/>
                                        <w:caps/>
                                        <w:color w:val="3B3838" w:themeColor="background2" w:themeShade="40"/>
                                        <w:spacing w:val="50"/>
                                        <w:sz w:val="20"/>
                                        <w:szCs w:val="18"/>
                                        <w:lang w:val="de-DE"/>
                                      </w:rPr>
                                      <w:t>Persönlichkeit</w:t>
                                    </w:r>
                                  </w:p>
                                </w:tc>
                              </w:tr>
                              <w:tr w:rsidR="00223D1F" w:rsidRPr="006675DE" w14:paraId="4C347F5E" w14:textId="77777777" w:rsidTr="008920B8">
                                <w:trPr>
                                  <w:trHeight w:val="83"/>
                                </w:trPr>
                                <w:tc>
                                  <w:tcPr>
                                    <w:tcW w:w="5000" w:type="pct"/>
                                  </w:tcPr>
                                  <w:p w14:paraId="581C2E99" w14:textId="77777777" w:rsidR="00223D1F" w:rsidRPr="006675DE" w:rsidRDefault="00223D1F" w:rsidP="00E91D97">
                                    <w:pPr>
                                      <w:rPr>
                                        <w:color w:val="3B3838" w:themeColor="background2" w:themeShade="40"/>
                                        <w:sz w:val="10"/>
                                        <w:szCs w:val="10"/>
                                        <w:lang w:val="de-DE"/>
                                      </w:rPr>
                                    </w:pPr>
                                  </w:p>
                                </w:tc>
                              </w:tr>
                              <w:tr w:rsidR="00223D1F" w:rsidRPr="006675DE" w14:paraId="4E5E83D4" w14:textId="77777777" w:rsidTr="008920B8">
                                <w:trPr>
                                  <w:trHeight w:val="315"/>
                                </w:trPr>
                                <w:tc>
                                  <w:tcPr>
                                    <w:tcW w:w="5000" w:type="pct"/>
                                    <w:vAlign w:val="bottom"/>
                                  </w:tcPr>
                                  <w:p w14:paraId="1507268C" w14:textId="28A2E6D7" w:rsidR="00223D1F" w:rsidRPr="007C30E2" w:rsidRDefault="007C30E2" w:rsidP="00C2799A">
                                    <w:pPr>
                                      <w:spacing w:before="80" w:after="120"/>
                                      <w:jc w:val="center"/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vi-VN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>Zuverl</w:t>
                                    </w:r>
                                    <w:proofErr w:type="spellEnd"/>
                                    <w:r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vi-VN"/>
                                      </w:rPr>
                                      <w:t>ässigkeit – Teamfähigkeit</w:t>
                                    </w:r>
                                  </w:p>
                                </w:tc>
                              </w:tr>
                              <w:tr w:rsidR="00223D1F" w:rsidRPr="006675DE" w14:paraId="257B0777" w14:textId="77777777" w:rsidTr="008920B8">
                                <w:trPr>
                                  <w:trHeight w:val="315"/>
                                </w:trPr>
                                <w:tc>
                                  <w:tcPr>
                                    <w:tcW w:w="5000" w:type="pct"/>
                                    <w:vAlign w:val="bottom"/>
                                  </w:tcPr>
                                  <w:p w14:paraId="1AF433FC" w14:textId="468575AC" w:rsidR="00223D1F" w:rsidRPr="007C30E2" w:rsidRDefault="007C30E2" w:rsidP="00C2799A">
                                    <w:pPr>
                                      <w:spacing w:before="80" w:after="120"/>
                                      <w:jc w:val="center"/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vi-VN"/>
                                      </w:rPr>
                                    </w:pPr>
                                    <w:r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>Freundliches</w:t>
                                    </w:r>
                                    <w:r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vi-VN"/>
                                      </w:rPr>
                                      <w:t xml:space="preserve"> Auftreden - Lernbereitschaft</w:t>
                                    </w:r>
                                  </w:p>
                                </w:tc>
                              </w:tr>
                              <w:tr w:rsidR="00223D1F" w:rsidRPr="006675DE" w14:paraId="7C128BCE" w14:textId="77777777" w:rsidTr="008920B8">
                                <w:trPr>
                                  <w:trHeight w:val="315"/>
                                </w:trPr>
                                <w:tc>
                                  <w:tcPr>
                                    <w:tcW w:w="5000" w:type="pct"/>
                                    <w:vAlign w:val="bottom"/>
                                  </w:tcPr>
                                  <w:p w14:paraId="7BDA2D8E" w14:textId="00891EC1" w:rsidR="00223D1F" w:rsidRPr="00E84EC7" w:rsidRDefault="00D10255" w:rsidP="00C2799A">
                                    <w:pPr>
                                      <w:spacing w:before="80" w:after="120"/>
                                      <w:jc w:val="center"/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</w:pPr>
                                    <w:proofErr w:type="spellStart"/>
                                    <w:r w:rsidRPr="00E84EC7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</w:rPr>
                                      <w:t>Verantwortungsbewusstsein</w:t>
                                    </w:r>
                                    <w:proofErr w:type="spellEnd"/>
                                  </w:p>
                                </w:tc>
                              </w:tr>
                              <w:tr w:rsidR="00223D1F" w:rsidRPr="006675DE" w14:paraId="4CDEFC09" w14:textId="77777777" w:rsidTr="008920B8">
                                <w:trPr>
                                  <w:trHeight w:val="20"/>
                                </w:trPr>
                                <w:tc>
                                  <w:tcPr>
                                    <w:tcW w:w="5000" w:type="pct"/>
                                  </w:tcPr>
                                  <w:p w14:paraId="6E8A5B57" w14:textId="77777777" w:rsidR="00223D1F" w:rsidRPr="006675DE" w:rsidRDefault="00223D1F" w:rsidP="00E3230C">
                                    <w:pPr>
                                      <w:rPr>
                                        <w:color w:val="3B3838" w:themeColor="background2" w:themeShade="40"/>
                                        <w:sz w:val="10"/>
                                        <w:szCs w:val="10"/>
                                        <w:lang w:val="de-DE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2177C09C" w14:textId="77777777" w:rsidR="00223D1F" w:rsidRPr="006675DE" w:rsidRDefault="00223D1F" w:rsidP="00223D1F">
                              <w:pPr>
                                <w:rPr>
                                  <w:lang w:val="de-DE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778D6E1" id="Gruppieren 40" o:spid="_x0000_s1045" style="position:absolute;margin-left:-16.7pt;margin-top:321.3pt;width:208.45pt;height:113.3pt;z-index:251686912;mso-width-relative:margin;mso-height-relative:margin" coordorigin="4025,3627" coordsize="26479,1440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">
                <v:shape id="Textfeld 25" o:spid="_x0000_s1046" type="#_x0000_t202" style="position:absolute;left:5068;top:4075;width:23534;height:1265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" fillcolor="#f2f2f2 [3052]" stroked="f" strokeweight=".5pt">
                  <v:fill opacity="32896f"/>
                  <v:textbox>
                    <w:txbxContent>
                      <w:p w14:paraId="19F8696B" w14:textId="77777777" w:rsidR="00223D1F" w:rsidRPr="008C18A5" w:rsidRDefault="00223D1F" w:rsidP="00223D1F">
                        <w:pPr>
                          <w:spacing w:before="240" w:after="120"/>
                          <w:jc w:val="center"/>
                          <w:rPr>
                            <w:rFonts w:ascii="Century Gothic" w:hAnsi="Century Gothic" w:cs="Times New Roman (Textkörper CS)"/>
                            <w:caps/>
                            <w:color w:val="3B3838" w:themeColor="background2" w:themeShade="40"/>
                            <w:spacing w:val="100"/>
                            <w:sz w:val="96"/>
                            <w:szCs w:val="72"/>
                          </w:rPr>
                        </w:pPr>
                      </w:p>
                    </w:txbxContent>
                  </v:textbox>
                </v:shape>
                <v:shape id="Textfeld 98" o:spid="_x0000_s1047" type="#_x0000_t202" style="position:absolute;left:4025;top:3627;width:26479;height:1440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" filled="f" stroked="f" strokeweight=".5pt">
                  <v:textbox>
                    <w:txbxContent>
                      <w:tbl>
                        <w:tblPr>
                          <w:tblStyle w:val="Tabellenraster"/>
                          <w:tblOverlap w:val="never"/>
                          <w:tblW w:w="4843" w:type="pct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none" w:sz="0" w:space="0" w:color="auto"/>
                            <w:insideV w:val="none" w:sz="0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3764"/>
                        </w:tblGrid>
                        <w:tr w:rsidR="00223D1F" w:rsidRPr="006675DE" w14:paraId="1B77A5B1" w14:textId="77777777" w:rsidTr="008920B8">
                          <w:trPr>
                            <w:trHeight w:val="400"/>
                          </w:trPr>
                          <w:tc>
                            <w:tcPr>
                              <w:tcW w:w="5000" w:type="pct"/>
                            </w:tcPr>
                            <w:p w14:paraId="171F010A" w14:textId="77777777" w:rsidR="00223D1F" w:rsidRPr="00E14353" w:rsidRDefault="00223D1F" w:rsidP="005A4735">
                              <w:pPr>
                                <w:spacing w:before="240" w:after="120"/>
                                <w:jc w:val="center"/>
                                <w:rPr>
                                  <w:b/>
                                  <w:bCs/>
                                  <w:color w:val="3B3838" w:themeColor="background2" w:themeShade="40"/>
                                  <w:spacing w:val="50"/>
                                  <w:lang w:val="de-DE"/>
                                </w:rPr>
                              </w:pPr>
                              <w:r w:rsidRPr="00E14353">
                                <w:rPr>
                                  <w:rFonts w:ascii="Helvetica Light" w:hAnsi="Helvetica Light" w:cs="Times New Roman (Textkörper CS)"/>
                                  <w:b/>
                                  <w:bCs/>
                                  <w:caps/>
                                  <w:color w:val="3B3838" w:themeColor="background2" w:themeShade="40"/>
                                  <w:spacing w:val="50"/>
                                  <w:sz w:val="20"/>
                                  <w:szCs w:val="18"/>
                                  <w:lang w:val="de-DE"/>
                                </w:rPr>
                                <w:t>Persönlichkeit</w:t>
                              </w:r>
                            </w:p>
                          </w:tc>
                        </w:tr>
                        <w:tr w:rsidR="00223D1F" w:rsidRPr="006675DE" w14:paraId="4C347F5E" w14:textId="77777777" w:rsidTr="008920B8">
                          <w:trPr>
                            <w:trHeight w:val="83"/>
                          </w:trPr>
                          <w:tc>
                            <w:tcPr>
                              <w:tcW w:w="5000" w:type="pct"/>
                            </w:tcPr>
                            <w:p w14:paraId="581C2E99" w14:textId="77777777" w:rsidR="00223D1F" w:rsidRPr="006675DE" w:rsidRDefault="00223D1F" w:rsidP="00E91D97">
                              <w:pPr>
                                <w:rPr>
                                  <w:color w:val="3B3838" w:themeColor="background2" w:themeShade="40"/>
                                  <w:sz w:val="10"/>
                                  <w:szCs w:val="10"/>
                                  <w:lang w:val="de-DE"/>
                                </w:rPr>
                              </w:pPr>
                            </w:p>
                          </w:tc>
                        </w:tr>
                        <w:tr w:rsidR="00223D1F" w:rsidRPr="006675DE" w14:paraId="4E5E83D4" w14:textId="77777777" w:rsidTr="008920B8">
                          <w:trPr>
                            <w:trHeight w:val="315"/>
                          </w:trPr>
                          <w:tc>
                            <w:tcPr>
                              <w:tcW w:w="5000" w:type="pct"/>
                              <w:vAlign w:val="bottom"/>
                            </w:tcPr>
                            <w:p w14:paraId="1507268C" w14:textId="28A2E6D7" w:rsidR="00223D1F" w:rsidRPr="007C30E2" w:rsidRDefault="007C30E2" w:rsidP="00C2799A">
                              <w:pPr>
                                <w:spacing w:before="80" w:after="120"/>
                                <w:jc w:val="center"/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vi-VN"/>
                                </w:rPr>
                              </w:pPr>
                              <w:proofErr w:type="spellStart"/>
                              <w:r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>Zuverl</w:t>
                              </w:r>
                              <w:proofErr w:type="spellEnd"/>
                              <w:r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vi-VN"/>
                                </w:rPr>
                                <w:t>ässigkeit – Teamfähigkeit</w:t>
                              </w:r>
                            </w:p>
                          </w:tc>
                        </w:tr>
                        <w:tr w:rsidR="00223D1F" w:rsidRPr="006675DE" w14:paraId="257B0777" w14:textId="77777777" w:rsidTr="008920B8">
                          <w:trPr>
                            <w:trHeight w:val="315"/>
                          </w:trPr>
                          <w:tc>
                            <w:tcPr>
                              <w:tcW w:w="5000" w:type="pct"/>
                              <w:vAlign w:val="bottom"/>
                            </w:tcPr>
                            <w:p w14:paraId="1AF433FC" w14:textId="468575AC" w:rsidR="00223D1F" w:rsidRPr="007C30E2" w:rsidRDefault="007C30E2" w:rsidP="00C2799A">
                              <w:pPr>
                                <w:spacing w:before="80" w:after="120"/>
                                <w:jc w:val="center"/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vi-VN"/>
                                </w:rPr>
                              </w:pPr>
                              <w:r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>Freundliches</w:t>
                              </w:r>
                              <w:r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vi-VN"/>
                                </w:rPr>
                                <w:t xml:space="preserve"> Auftreden - Lernbereitschaft</w:t>
                              </w:r>
                            </w:p>
                          </w:tc>
                        </w:tr>
                        <w:tr w:rsidR="00223D1F" w:rsidRPr="006675DE" w14:paraId="7C128BCE" w14:textId="77777777" w:rsidTr="008920B8">
                          <w:trPr>
                            <w:trHeight w:val="315"/>
                          </w:trPr>
                          <w:tc>
                            <w:tcPr>
                              <w:tcW w:w="5000" w:type="pct"/>
                              <w:vAlign w:val="bottom"/>
                            </w:tcPr>
                            <w:p w14:paraId="7BDA2D8E" w14:textId="00891EC1" w:rsidR="00223D1F" w:rsidRPr="00E84EC7" w:rsidRDefault="00D10255" w:rsidP="00C2799A">
                              <w:pPr>
                                <w:spacing w:before="80" w:after="120"/>
                                <w:jc w:val="center"/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</w:pPr>
                              <w:proofErr w:type="spellStart"/>
                              <w:r w:rsidRPr="00E84EC7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</w:rPr>
                                <w:t>Verantwortungsbewusstsein</w:t>
                              </w:r>
                              <w:proofErr w:type="spellEnd"/>
                            </w:p>
                          </w:tc>
                        </w:tr>
                        <w:tr w:rsidR="00223D1F" w:rsidRPr="006675DE" w14:paraId="4CDEFC09" w14:textId="77777777" w:rsidTr="008920B8">
                          <w:trPr>
                            <w:trHeight w:val="20"/>
                          </w:trPr>
                          <w:tc>
                            <w:tcPr>
                              <w:tcW w:w="5000" w:type="pct"/>
                            </w:tcPr>
                            <w:p w14:paraId="6E8A5B57" w14:textId="77777777" w:rsidR="00223D1F" w:rsidRPr="006675DE" w:rsidRDefault="00223D1F" w:rsidP="00E3230C">
                              <w:pPr>
                                <w:rPr>
                                  <w:color w:val="3B3838" w:themeColor="background2" w:themeShade="40"/>
                                  <w:sz w:val="10"/>
                                  <w:szCs w:val="10"/>
                                  <w:lang w:val="de-DE"/>
                                </w:rPr>
                              </w:pPr>
                            </w:p>
                          </w:tc>
                        </w:tr>
                      </w:tbl>
                      <w:p w14:paraId="2177C09C" w14:textId="77777777" w:rsidR="00223D1F" w:rsidRPr="006675DE" w:rsidRDefault="00223D1F" w:rsidP="00223D1F">
                        <w:pPr>
                          <w:rPr>
                            <w:lang w:val="de-DE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D90FE8">
        <w:rPr>
          <w:noProof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49459855" wp14:editId="1DCE9C6D">
                <wp:simplePos x="0" y="0"/>
                <wp:positionH relativeFrom="column">
                  <wp:posOffset>-212725</wp:posOffset>
                </wp:positionH>
                <wp:positionV relativeFrom="paragraph">
                  <wp:posOffset>5648325</wp:posOffset>
                </wp:positionV>
                <wp:extent cx="2476500" cy="1261110"/>
                <wp:effectExtent l="0" t="0" r="0" b="0"/>
                <wp:wrapNone/>
                <wp:docPr id="41" name="Gruppieren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6500" cy="1261110"/>
                          <a:chOff x="387626" y="457198"/>
                          <a:chExt cx="2476500" cy="1261745"/>
                        </a:xfrm>
                      </wpg:grpSpPr>
                      <wps:wsp>
                        <wps:cNvPr id="26" name="Textfeld 26"/>
                        <wps:cNvSpPr txBox="1"/>
                        <wps:spPr>
                          <a:xfrm>
                            <a:off x="491987" y="457200"/>
                            <a:ext cx="2353310" cy="121285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  <a:alpha val="50000"/>
                            </a:schemeClr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B23C131" w14:textId="77777777" w:rsidR="00223D1F" w:rsidRPr="008C18A5" w:rsidRDefault="00223D1F" w:rsidP="00223D1F">
                              <w:pPr>
                                <w:spacing w:before="240" w:after="120"/>
                                <w:jc w:val="center"/>
                                <w:rPr>
                                  <w:rFonts w:ascii="Century Gothic" w:hAnsi="Century Gothic" w:cs="Times New Roman (Textkörper CS)"/>
                                  <w:caps/>
                                  <w:color w:val="3B3838" w:themeColor="background2" w:themeShade="40"/>
                                  <w:spacing w:val="100"/>
                                  <w:sz w:val="96"/>
                                  <w:szCs w:val="72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Textfeld 101"/>
                        <wps:cNvSpPr txBox="1"/>
                        <wps:spPr>
                          <a:xfrm>
                            <a:off x="387626" y="457198"/>
                            <a:ext cx="2476500" cy="12617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Style w:val="Tabellenraster"/>
                                <w:tblOverlap w:val="never"/>
                                <w:tblW w:w="5197" w:type="pct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none" w:sz="0" w:space="0" w:color="auto"/>
                                  <w:insideV w:val="none" w:sz="0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880"/>
                                <w:gridCol w:w="1880"/>
                              </w:tblGrid>
                              <w:tr w:rsidR="00223D1F" w:rsidRPr="00BB00F2" w14:paraId="44558BAC" w14:textId="77777777" w:rsidTr="00E14353">
                                <w:trPr>
                                  <w:trHeight w:val="400"/>
                                </w:trPr>
                                <w:tc>
                                  <w:tcPr>
                                    <w:tcW w:w="5000" w:type="pct"/>
                                    <w:gridSpan w:val="2"/>
                                  </w:tcPr>
                                  <w:p w14:paraId="0A24E443" w14:textId="77777777" w:rsidR="00223D1F" w:rsidRPr="00E14353" w:rsidRDefault="00223D1F" w:rsidP="005A4735">
                                    <w:pPr>
                                      <w:spacing w:before="240" w:after="120"/>
                                      <w:jc w:val="center"/>
                                      <w:rPr>
                                        <w:b/>
                                        <w:bCs/>
                                        <w:color w:val="3B3838" w:themeColor="background2" w:themeShade="40"/>
                                        <w:spacing w:val="50"/>
                                        <w:lang w:val="de-DE"/>
                                      </w:rPr>
                                    </w:pPr>
                                    <w:r>
                                      <w:rPr>
                                        <w:rFonts w:ascii="Helvetica Light" w:hAnsi="Helvetica Light" w:cs="Times New Roman (Textkörper CS)"/>
                                        <w:b/>
                                        <w:bCs/>
                                        <w:caps/>
                                        <w:color w:val="3B3838" w:themeColor="background2" w:themeShade="40"/>
                                        <w:spacing w:val="50"/>
                                        <w:sz w:val="20"/>
                                        <w:szCs w:val="18"/>
                                        <w:lang w:val="de-DE"/>
                                      </w:rPr>
                                      <w:t>Sprachkenntnisse</w:t>
                                    </w:r>
                                  </w:p>
                                </w:tc>
                              </w:tr>
                              <w:tr w:rsidR="00223D1F" w:rsidRPr="003B7C41" w14:paraId="370C6BF0" w14:textId="77777777" w:rsidTr="00E14353">
                                <w:trPr>
                                  <w:trHeight w:val="83"/>
                                </w:trPr>
                                <w:tc>
                                  <w:tcPr>
                                    <w:tcW w:w="5000" w:type="pct"/>
                                    <w:gridSpan w:val="2"/>
                                  </w:tcPr>
                                  <w:p w14:paraId="20DC1B34" w14:textId="77777777" w:rsidR="00223D1F" w:rsidRPr="003B7C41" w:rsidRDefault="00223D1F" w:rsidP="00E91D97">
                                    <w:pPr>
                                      <w:rPr>
                                        <w:color w:val="3B3838" w:themeColor="background2" w:themeShade="40"/>
                                        <w:sz w:val="10"/>
                                        <w:szCs w:val="10"/>
                                        <w:lang w:val="de-DE"/>
                                      </w:rPr>
                                    </w:pPr>
                                  </w:p>
                                </w:tc>
                              </w:tr>
                              <w:tr w:rsidR="00223D1F" w:rsidRPr="00C4262B" w14:paraId="0001B236" w14:textId="77777777" w:rsidTr="000071F2">
                                <w:trPr>
                                  <w:trHeight w:val="553"/>
                                </w:trPr>
                                <w:tc>
                                  <w:tcPr>
                                    <w:tcW w:w="2500" w:type="pct"/>
                                  </w:tcPr>
                                  <w:p w14:paraId="7295AC0D" w14:textId="21420242" w:rsidR="00223D1F" w:rsidRPr="00E84EC7" w:rsidRDefault="00C4262B" w:rsidP="00DE3D98">
                                    <w:pPr>
                                      <w:spacing w:before="80" w:after="120"/>
                                      <w:jc w:val="center"/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</w:pPr>
                                    <w:r w:rsidRPr="00E84EC7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>Deutsch</w:t>
                                    </w:r>
                                    <w:r w:rsidR="00223D1F" w:rsidRPr="00E84EC7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>:</w:t>
                                    </w:r>
                                  </w:p>
                                  <w:p w14:paraId="72F67511" w14:textId="70098865" w:rsidR="00223D1F" w:rsidRPr="00E84EC7" w:rsidRDefault="00C4262B" w:rsidP="00DE3D98">
                                    <w:pPr>
                                      <w:spacing w:before="80" w:after="120"/>
                                      <w:jc w:val="center"/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</w:pPr>
                                    <w:proofErr w:type="spellStart"/>
                                    <w:r w:rsidRPr="00E84EC7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>Vietnamsisch</w:t>
                                    </w:r>
                                    <w:proofErr w:type="spellEnd"/>
                                    <w:r w:rsidR="00223D1F" w:rsidRPr="00E84EC7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>:</w:t>
                                    </w:r>
                                  </w:p>
                                  <w:p w14:paraId="73F6013D" w14:textId="0070B634" w:rsidR="00223D1F" w:rsidRPr="00E84EC7" w:rsidRDefault="00223D1F" w:rsidP="00DE3D98">
                                    <w:pPr>
                                      <w:spacing w:before="80" w:after="120"/>
                                      <w:jc w:val="center"/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500" w:type="pct"/>
                                  </w:tcPr>
                                  <w:p w14:paraId="6FF91127" w14:textId="7D4D557F" w:rsidR="00C4262B" w:rsidRPr="00E84EC7" w:rsidRDefault="00971A02" w:rsidP="00DE3D98">
                                    <w:pPr>
                                      <w:spacing w:before="80" w:after="120"/>
                                      <w:jc w:val="center"/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</w:pPr>
                                    <w:r w:rsidRPr="00E84EC7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>B1</w:t>
                                    </w:r>
                                  </w:p>
                                  <w:p w14:paraId="21B888B2" w14:textId="7840FB64" w:rsidR="00223D1F" w:rsidRPr="00E84EC7" w:rsidRDefault="00223D1F" w:rsidP="00DE3D98">
                                    <w:pPr>
                                      <w:spacing w:before="80" w:after="120"/>
                                      <w:jc w:val="center"/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</w:pPr>
                                    <w:r w:rsidRPr="00E84EC7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>Muttersprache</w:t>
                                    </w:r>
                                  </w:p>
                                  <w:p w14:paraId="3F60CF69" w14:textId="1AD5EA04" w:rsidR="00223D1F" w:rsidRPr="00E84EC7" w:rsidRDefault="00223D1F" w:rsidP="00DE3D98">
                                    <w:pPr>
                                      <w:spacing w:before="80" w:after="120"/>
                                      <w:jc w:val="center"/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</w:pPr>
                                  </w:p>
                                </w:tc>
                              </w:tr>
                              <w:tr w:rsidR="00223D1F" w:rsidRPr="00C4262B" w14:paraId="1503A7FA" w14:textId="77777777" w:rsidTr="000071F2">
                                <w:trPr>
                                  <w:trHeight w:val="83"/>
                                </w:trPr>
                                <w:tc>
                                  <w:tcPr>
                                    <w:tcW w:w="5000" w:type="pct"/>
                                    <w:gridSpan w:val="2"/>
                                  </w:tcPr>
                                  <w:p w14:paraId="5C1E6488" w14:textId="77777777" w:rsidR="00223D1F" w:rsidRPr="003B7C41" w:rsidRDefault="00223D1F" w:rsidP="00E3230C">
                                    <w:pPr>
                                      <w:rPr>
                                        <w:color w:val="3B3838" w:themeColor="background2" w:themeShade="40"/>
                                        <w:sz w:val="10"/>
                                        <w:szCs w:val="10"/>
                                        <w:lang w:val="de-DE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484FD8BE" w14:textId="77777777" w:rsidR="00223D1F" w:rsidRPr="008F781F" w:rsidRDefault="00223D1F" w:rsidP="00223D1F">
                              <w:pPr>
                                <w:rPr>
                                  <w:lang w:val="de-DE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9459855" id="Gruppieren 41" o:spid="_x0000_s1048" style="position:absolute;margin-left:-16.75pt;margin-top:444.75pt;width:195pt;height:99.3pt;z-index:251688960;mso-width-relative:margin;mso-height-relative:margin" coordorigin="3876,4571" coordsize="24765,1261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">
                <v:shape id="Textfeld 26" o:spid="_x0000_s1049" type="#_x0000_t202" style="position:absolute;left:4919;top:4572;width:23533;height:1212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" fillcolor="#f2f2f2 [3052]" stroked="f" strokeweight=".5pt">
                  <v:fill opacity="32896f"/>
                  <v:textbox>
                    <w:txbxContent>
                      <w:p w14:paraId="3B23C131" w14:textId="77777777" w:rsidR="00223D1F" w:rsidRPr="008C18A5" w:rsidRDefault="00223D1F" w:rsidP="00223D1F">
                        <w:pPr>
                          <w:spacing w:before="240" w:after="120"/>
                          <w:jc w:val="center"/>
                          <w:rPr>
                            <w:rFonts w:ascii="Century Gothic" w:hAnsi="Century Gothic" w:cs="Times New Roman (Textkörper CS)"/>
                            <w:caps/>
                            <w:color w:val="3B3838" w:themeColor="background2" w:themeShade="40"/>
                            <w:spacing w:val="100"/>
                            <w:sz w:val="96"/>
                            <w:szCs w:val="72"/>
                          </w:rPr>
                        </w:pPr>
                      </w:p>
                    </w:txbxContent>
                  </v:textbox>
                </v:shape>
                <v:shape id="Textfeld 101" o:spid="_x0000_s1050" type="#_x0000_t202" style="position:absolute;left:3876;top:4571;width:24765;height:1261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" filled="f" stroked="f" strokeweight=".5pt">
                  <v:textbox>
                    <w:txbxContent>
                      <w:tbl>
                        <w:tblPr>
                          <w:tblStyle w:val="Tabellenraster"/>
                          <w:tblOverlap w:val="never"/>
                          <w:tblW w:w="5197" w:type="pct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none" w:sz="0" w:space="0" w:color="auto"/>
                            <w:insideV w:val="none" w:sz="0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1880"/>
                          <w:gridCol w:w="1880"/>
                        </w:tblGrid>
                        <w:tr w:rsidR="00223D1F" w:rsidRPr="00BB00F2" w14:paraId="44558BAC" w14:textId="77777777" w:rsidTr="00E14353">
                          <w:trPr>
                            <w:trHeight w:val="400"/>
                          </w:trPr>
                          <w:tc>
                            <w:tcPr>
                              <w:tcW w:w="5000" w:type="pct"/>
                              <w:gridSpan w:val="2"/>
                            </w:tcPr>
                            <w:p w14:paraId="0A24E443" w14:textId="77777777" w:rsidR="00223D1F" w:rsidRPr="00E14353" w:rsidRDefault="00223D1F" w:rsidP="005A4735">
                              <w:pPr>
                                <w:spacing w:before="240" w:after="120"/>
                                <w:jc w:val="center"/>
                                <w:rPr>
                                  <w:b/>
                                  <w:bCs/>
                                  <w:color w:val="3B3838" w:themeColor="background2" w:themeShade="40"/>
                                  <w:spacing w:val="50"/>
                                  <w:lang w:val="de-DE"/>
                                </w:rPr>
                              </w:pPr>
                              <w:r>
                                <w:rPr>
                                  <w:rFonts w:ascii="Helvetica Light" w:hAnsi="Helvetica Light" w:cs="Times New Roman (Textkörper CS)"/>
                                  <w:b/>
                                  <w:bCs/>
                                  <w:caps/>
                                  <w:color w:val="3B3838" w:themeColor="background2" w:themeShade="40"/>
                                  <w:spacing w:val="50"/>
                                  <w:sz w:val="20"/>
                                  <w:szCs w:val="18"/>
                                  <w:lang w:val="de-DE"/>
                                </w:rPr>
                                <w:t>Sprachkenntnisse</w:t>
                              </w:r>
                            </w:p>
                          </w:tc>
                        </w:tr>
                        <w:tr w:rsidR="00223D1F" w:rsidRPr="003B7C41" w14:paraId="370C6BF0" w14:textId="77777777" w:rsidTr="00E14353">
                          <w:trPr>
                            <w:trHeight w:val="83"/>
                          </w:trPr>
                          <w:tc>
                            <w:tcPr>
                              <w:tcW w:w="5000" w:type="pct"/>
                              <w:gridSpan w:val="2"/>
                            </w:tcPr>
                            <w:p w14:paraId="20DC1B34" w14:textId="77777777" w:rsidR="00223D1F" w:rsidRPr="003B7C41" w:rsidRDefault="00223D1F" w:rsidP="00E91D97">
                              <w:pPr>
                                <w:rPr>
                                  <w:color w:val="3B3838" w:themeColor="background2" w:themeShade="40"/>
                                  <w:sz w:val="10"/>
                                  <w:szCs w:val="10"/>
                                  <w:lang w:val="de-DE"/>
                                </w:rPr>
                              </w:pPr>
                            </w:p>
                          </w:tc>
                        </w:tr>
                        <w:tr w:rsidR="00223D1F" w:rsidRPr="00C4262B" w14:paraId="0001B236" w14:textId="77777777" w:rsidTr="000071F2">
                          <w:trPr>
                            <w:trHeight w:val="553"/>
                          </w:trPr>
                          <w:tc>
                            <w:tcPr>
                              <w:tcW w:w="2500" w:type="pct"/>
                            </w:tcPr>
                            <w:p w14:paraId="7295AC0D" w14:textId="21420242" w:rsidR="00223D1F" w:rsidRPr="00E84EC7" w:rsidRDefault="00C4262B" w:rsidP="00DE3D98">
                              <w:pPr>
                                <w:spacing w:before="80" w:after="120"/>
                                <w:jc w:val="center"/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</w:pPr>
                              <w:r w:rsidRPr="00E84EC7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>Deutsch</w:t>
                              </w:r>
                              <w:r w:rsidR="00223D1F" w:rsidRPr="00E84EC7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>:</w:t>
                              </w:r>
                            </w:p>
                            <w:p w14:paraId="72F67511" w14:textId="70098865" w:rsidR="00223D1F" w:rsidRPr="00E84EC7" w:rsidRDefault="00C4262B" w:rsidP="00DE3D98">
                              <w:pPr>
                                <w:spacing w:before="80" w:after="120"/>
                                <w:jc w:val="center"/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</w:pPr>
                              <w:proofErr w:type="spellStart"/>
                              <w:r w:rsidRPr="00E84EC7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>Vietnamsisch</w:t>
                              </w:r>
                              <w:proofErr w:type="spellEnd"/>
                              <w:r w:rsidR="00223D1F" w:rsidRPr="00E84EC7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>:</w:t>
                              </w:r>
                            </w:p>
                            <w:p w14:paraId="73F6013D" w14:textId="0070B634" w:rsidR="00223D1F" w:rsidRPr="00E84EC7" w:rsidRDefault="00223D1F" w:rsidP="00DE3D98">
                              <w:pPr>
                                <w:spacing w:before="80" w:after="120"/>
                                <w:jc w:val="center"/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</w:pPr>
                            </w:p>
                          </w:tc>
                          <w:tc>
                            <w:tcPr>
                              <w:tcW w:w="2500" w:type="pct"/>
                            </w:tcPr>
                            <w:p w14:paraId="6FF91127" w14:textId="7D4D557F" w:rsidR="00C4262B" w:rsidRPr="00E84EC7" w:rsidRDefault="00971A02" w:rsidP="00DE3D98">
                              <w:pPr>
                                <w:spacing w:before="80" w:after="120"/>
                                <w:jc w:val="center"/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</w:pPr>
                              <w:r w:rsidRPr="00E84EC7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>B1</w:t>
                              </w:r>
                            </w:p>
                            <w:p w14:paraId="21B888B2" w14:textId="7840FB64" w:rsidR="00223D1F" w:rsidRPr="00E84EC7" w:rsidRDefault="00223D1F" w:rsidP="00DE3D98">
                              <w:pPr>
                                <w:spacing w:before="80" w:after="120"/>
                                <w:jc w:val="center"/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</w:pPr>
                              <w:r w:rsidRPr="00E84EC7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>Muttersprache</w:t>
                              </w:r>
                            </w:p>
                            <w:p w14:paraId="3F60CF69" w14:textId="1AD5EA04" w:rsidR="00223D1F" w:rsidRPr="00E84EC7" w:rsidRDefault="00223D1F" w:rsidP="00DE3D98">
                              <w:pPr>
                                <w:spacing w:before="80" w:after="120"/>
                                <w:jc w:val="center"/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</w:pPr>
                            </w:p>
                          </w:tc>
                        </w:tr>
                        <w:tr w:rsidR="00223D1F" w:rsidRPr="00C4262B" w14:paraId="1503A7FA" w14:textId="77777777" w:rsidTr="000071F2">
                          <w:trPr>
                            <w:trHeight w:val="83"/>
                          </w:trPr>
                          <w:tc>
                            <w:tcPr>
                              <w:tcW w:w="5000" w:type="pct"/>
                              <w:gridSpan w:val="2"/>
                            </w:tcPr>
                            <w:p w14:paraId="5C1E6488" w14:textId="77777777" w:rsidR="00223D1F" w:rsidRPr="003B7C41" w:rsidRDefault="00223D1F" w:rsidP="00E3230C">
                              <w:pPr>
                                <w:rPr>
                                  <w:color w:val="3B3838" w:themeColor="background2" w:themeShade="40"/>
                                  <w:sz w:val="10"/>
                                  <w:szCs w:val="10"/>
                                  <w:lang w:val="de-DE"/>
                                </w:rPr>
                              </w:pPr>
                            </w:p>
                          </w:tc>
                        </w:tr>
                      </w:tbl>
                      <w:p w14:paraId="484FD8BE" w14:textId="77777777" w:rsidR="00223D1F" w:rsidRPr="008F781F" w:rsidRDefault="00223D1F" w:rsidP="00223D1F">
                        <w:pPr>
                          <w:rPr>
                            <w:lang w:val="de-DE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05611B">
        <w:rPr>
          <w:noProof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7ED9C850" wp14:editId="012C1135">
                <wp:simplePos x="0" y="0"/>
                <wp:positionH relativeFrom="column">
                  <wp:posOffset>-187325</wp:posOffset>
                </wp:positionH>
                <wp:positionV relativeFrom="paragraph">
                  <wp:posOffset>1797518</wp:posOffset>
                </wp:positionV>
                <wp:extent cx="7056755" cy="715010"/>
                <wp:effectExtent l="0" t="0" r="0" b="0"/>
                <wp:wrapNone/>
                <wp:docPr id="44" name="Gruppieren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6755" cy="715010"/>
                          <a:chOff x="0" y="0"/>
                          <a:chExt cx="7056755" cy="715617"/>
                        </a:xfrm>
                      </wpg:grpSpPr>
                      <wps:wsp>
                        <wps:cNvPr id="34" name="Textfeld 34"/>
                        <wps:cNvSpPr txBox="1"/>
                        <wps:spPr>
                          <a:xfrm>
                            <a:off x="71717" y="0"/>
                            <a:ext cx="6840000" cy="715617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  <a:alpha val="50000"/>
                            </a:schemeClr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6725F3C" w14:textId="77777777" w:rsidR="00697E82" w:rsidRPr="008C18A5" w:rsidRDefault="00697E82" w:rsidP="00697E82">
                              <w:pPr>
                                <w:spacing w:before="240" w:after="120"/>
                                <w:jc w:val="center"/>
                                <w:rPr>
                                  <w:rFonts w:ascii="Century Gothic" w:hAnsi="Century Gothic" w:cs="Times New Roman (Textkörper CS)"/>
                                  <w:caps/>
                                  <w:color w:val="3B3838" w:themeColor="background2" w:themeShade="40"/>
                                  <w:spacing w:val="100"/>
                                  <w:sz w:val="96"/>
                                  <w:szCs w:val="72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feld 15"/>
                        <wps:cNvSpPr txBox="1"/>
                        <wps:spPr>
                          <a:xfrm>
                            <a:off x="0" y="17934"/>
                            <a:ext cx="7056755" cy="6883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Style w:val="Tabellenraster"/>
                                <w:tblW w:w="10774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none" w:sz="0" w:space="0" w:color="auto"/>
                                  <w:insideV w:val="none" w:sz="0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692"/>
                                <w:gridCol w:w="2902"/>
                                <w:gridCol w:w="692"/>
                                <w:gridCol w:w="2902"/>
                                <w:gridCol w:w="684"/>
                                <w:gridCol w:w="2902"/>
                              </w:tblGrid>
                              <w:tr w:rsidR="00697E82" w:rsidRPr="00B45034" w14:paraId="5E7849D5" w14:textId="77777777" w:rsidTr="00697E82">
                                <w:trPr>
                                  <w:trHeight w:val="890"/>
                                </w:trPr>
                                <w:tc>
                                  <w:tcPr>
                                    <w:tcW w:w="692" w:type="dxa"/>
                                    <w:vAlign w:val="center"/>
                                  </w:tcPr>
                                  <w:p w14:paraId="7B547E07" w14:textId="77777777" w:rsidR="00697E82" w:rsidRPr="0052214C" w:rsidRDefault="00697E82" w:rsidP="0052214C">
                                    <w:pPr>
                                      <w:spacing w:before="240" w:after="240"/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 w:rsidRPr="0052214C"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drawing>
                                        <wp:inline distT="0" distB="0" distL="0" distR="0" wp14:anchorId="135CDBF4" wp14:editId="6C6EED1D">
                                          <wp:extent cx="288000" cy="288000"/>
                                          <wp:effectExtent l="0" t="0" r="4445" b="4445"/>
                                          <wp:docPr id="35" name="Grafik 35" descr="Receiver mit einfarbiger Füllung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16" name="Grafik 16" descr="Receiver mit einfarbiger Füllung"/>
                                                  <pic:cNvPicPr/>
                                                </pic:nvPicPr>
                                                <pic:blipFill>
                                                  <a:blip r:embed="rId10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r:embed="rId11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288000" cy="2880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2902" w:type="dxa"/>
                                    <w:vAlign w:val="center"/>
                                  </w:tcPr>
                                  <w:p w14:paraId="7373DAC3" w14:textId="32EABDB4" w:rsidR="00697E82" w:rsidRPr="0052214C" w:rsidRDefault="00697E82" w:rsidP="001614BC">
                                    <w:pPr>
                                      <w:spacing w:before="240" w:after="240"/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</w:rPr>
                                    </w:pPr>
                                    <w:r w:rsidRPr="0052214C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</w:rPr>
                                      <w:t>+</w:t>
                                    </w:r>
                                    <w:r w:rsidR="00C4262B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</w:rPr>
                                      <w:t xml:space="preserve">84 </w:t>
                                    </w:r>
                                    <w:r w:rsidR="002F395E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</w:rPr>
                                      <w:t>867589956</w:t>
                                    </w:r>
                                  </w:p>
                                </w:tc>
                                <w:tc>
                                  <w:tcPr>
                                    <w:tcW w:w="692" w:type="dxa"/>
                                    <w:vAlign w:val="center"/>
                                  </w:tcPr>
                                  <w:p w14:paraId="3E9C4D5F" w14:textId="77777777" w:rsidR="00697E82" w:rsidRPr="0052214C" w:rsidRDefault="00697E82" w:rsidP="0052214C">
                                    <w:pPr>
                                      <w:spacing w:before="240" w:after="240"/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</w:rPr>
                                    </w:pPr>
                                    <w:r w:rsidRPr="0052214C"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drawing>
                                        <wp:inline distT="0" distB="0" distL="0" distR="0" wp14:anchorId="768B6AB1" wp14:editId="5D88FD90">
                                          <wp:extent cx="288000" cy="288000"/>
                                          <wp:effectExtent l="0" t="0" r="4445" b="0"/>
                                          <wp:docPr id="36" name="Grafik 36" descr="Umschlag mit einfarbiger Füllung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17" name="Grafik 17" descr="Umschlag mit einfarbiger Füllung"/>
                                                  <pic:cNvPicPr/>
                                                </pic:nvPicPr>
                                                <pic:blipFill>
                                                  <a:blip r:embed="rId12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r:embed="rId13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288000" cy="2880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2902" w:type="dxa"/>
                                    <w:vAlign w:val="center"/>
                                  </w:tcPr>
                                  <w:p w14:paraId="0D5109F6" w14:textId="62BEB939" w:rsidR="00697E82" w:rsidRPr="0052214C" w:rsidRDefault="002F395E" w:rsidP="0052214C">
                                    <w:pPr>
                                      <w:spacing w:before="240" w:after="240"/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</w:rPr>
                                      <w:t>Maicongbinhminh2712</w:t>
                                    </w:r>
                                    <w:r w:rsidR="00697E82" w:rsidRPr="0052214C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</w:rPr>
                                      <w:t>@</w:t>
                                    </w:r>
                                    <w:r w:rsidR="00C4262B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</w:rPr>
                                      <w:t>gmail.com</w:t>
                                    </w:r>
                                  </w:p>
                                </w:tc>
                                <w:tc>
                                  <w:tcPr>
                                    <w:tcW w:w="684" w:type="dxa"/>
                                    <w:vAlign w:val="center"/>
                                  </w:tcPr>
                                  <w:p w14:paraId="78F7CAAD" w14:textId="77777777" w:rsidR="00697E82" w:rsidRPr="0052214C" w:rsidRDefault="00697E82" w:rsidP="0052214C">
                                    <w:pPr>
                                      <w:spacing w:before="240" w:after="240"/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</w:rPr>
                                    </w:pPr>
                                    <w:r w:rsidRPr="0052214C"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drawing>
                                        <wp:inline distT="0" distB="0" distL="0" distR="0" wp14:anchorId="6B74617D" wp14:editId="6ACCF2FE">
                                          <wp:extent cx="288000" cy="288000"/>
                                          <wp:effectExtent l="0" t="0" r="0" b="0"/>
                                          <wp:docPr id="37" name="Grafik 37" descr="Markierung mit einfarbiger Füllung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18" name="Grafik 18" descr="Markierung mit einfarbiger Füllung"/>
                                                  <pic:cNvPicPr/>
                                                </pic:nvPicPr>
                                                <pic:blipFill>
                                                  <a:blip r:embed="rId14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r:embed="rId15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288000" cy="2880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2902" w:type="dxa"/>
                                    <w:vAlign w:val="center"/>
                                  </w:tcPr>
                                  <w:p w14:paraId="55274469" w14:textId="11D21959" w:rsidR="00697E82" w:rsidRPr="00C4262B" w:rsidRDefault="002F395E" w:rsidP="0052214C">
                                    <w:pPr>
                                      <w:spacing w:before="240" w:after="240"/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</w:pPr>
                                    <w:r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 xml:space="preserve">Dorf Thon Ky, Stadtbezirk Hung </w:t>
                                    </w:r>
                                    <w:proofErr w:type="spellStart"/>
                                    <w:r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>Thang</w:t>
                                    </w:r>
                                    <w:proofErr w:type="spellEnd"/>
                                    <w:r w:rsidR="00901DEB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>, 180000 Hai Phong</w:t>
                                    </w:r>
                                    <w:r w:rsidR="00206754" w:rsidRPr="00206754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>, Vietnam</w:t>
                                    </w:r>
                                  </w:p>
                                </w:tc>
                              </w:tr>
                            </w:tbl>
                            <w:p w14:paraId="47B55A7A" w14:textId="77777777" w:rsidR="00697E82" w:rsidRPr="00C4262B" w:rsidRDefault="00697E82" w:rsidP="00697E82">
                              <w:pPr>
                                <w:rPr>
                                  <w:lang w:val="de-DE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ED9C850" id="Gruppieren 44" o:spid="_x0000_s1051" style="position:absolute;margin-left:-14.75pt;margin-top:141.55pt;width:555.65pt;height:56.3pt;z-index:251696128;mso-height-relative:margin" coordsize="70567,715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">
                <v:shape id="Textfeld 34" o:spid="_x0000_s1052" type="#_x0000_t202" style="position:absolute;left:717;width:68400;height:715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" fillcolor="#f2f2f2 [3052]" stroked="f" strokeweight=".5pt">
                  <v:fill opacity="32896f"/>
                  <v:textbox>
                    <w:txbxContent>
                      <w:p w14:paraId="76725F3C" w14:textId="77777777" w:rsidR="00697E82" w:rsidRPr="008C18A5" w:rsidRDefault="00697E82" w:rsidP="00697E82">
                        <w:pPr>
                          <w:spacing w:before="240" w:after="120"/>
                          <w:jc w:val="center"/>
                          <w:rPr>
                            <w:rFonts w:ascii="Century Gothic" w:hAnsi="Century Gothic" w:cs="Times New Roman (Textkörper CS)"/>
                            <w:caps/>
                            <w:color w:val="3B3838" w:themeColor="background2" w:themeShade="40"/>
                            <w:spacing w:val="100"/>
                            <w:sz w:val="96"/>
                            <w:szCs w:val="72"/>
                          </w:rPr>
                        </w:pPr>
                      </w:p>
                    </w:txbxContent>
                  </v:textbox>
                </v:shape>
                <v:shape id="Textfeld 15" o:spid="_x0000_s1053" type="#_x0000_t202" style="position:absolute;top:179;width:70567;height:688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" filled="f" stroked="f" strokeweight=".5pt">
                  <v:textbox>
                    <w:txbxContent>
                      <w:tbl>
                        <w:tblPr>
                          <w:tblStyle w:val="Tabellenraster"/>
                          <w:tblW w:w="10774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none" w:sz="0" w:space="0" w:color="auto"/>
                            <w:insideV w:val="none" w:sz="0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692"/>
                          <w:gridCol w:w="2902"/>
                          <w:gridCol w:w="692"/>
                          <w:gridCol w:w="2902"/>
                          <w:gridCol w:w="684"/>
                          <w:gridCol w:w="2902"/>
                        </w:tblGrid>
                        <w:tr w:rsidR="00697E82" w:rsidRPr="00B45034" w14:paraId="5E7849D5" w14:textId="77777777" w:rsidTr="00697E82">
                          <w:trPr>
                            <w:trHeight w:val="890"/>
                          </w:trPr>
                          <w:tc>
                            <w:tcPr>
                              <w:tcW w:w="692" w:type="dxa"/>
                              <w:vAlign w:val="center"/>
                            </w:tcPr>
                            <w:p w14:paraId="7B547E07" w14:textId="77777777" w:rsidR="00697E82" w:rsidRPr="0052214C" w:rsidRDefault="00697E82" w:rsidP="0052214C">
                              <w:pPr>
                                <w:spacing w:before="240" w:after="240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52214C">
                                <w:rPr>
                                  <w:noProof/>
                                  <w:sz w:val="18"/>
                                  <w:szCs w:val="18"/>
                                </w:rPr>
                                <w:drawing>
                                  <wp:inline distT="0" distB="0" distL="0" distR="0" wp14:anchorId="135CDBF4" wp14:editId="6C6EED1D">
                                    <wp:extent cx="288000" cy="288000"/>
                                    <wp:effectExtent l="0" t="0" r="4445" b="4445"/>
                                    <wp:docPr id="35" name="Grafik 35" descr="Receiver mit einfarbiger Füllung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6" name="Grafik 16" descr="Receiver mit einfarbiger Füllung"/>
                                            <pic:cNvPicPr/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  <a:ext uri="{96DAC541-7B7A-43D3-8B79-37D633B846F1}">
                                                  <asvg:svgBlip xmlns:asvg="http://schemas.microsoft.com/office/drawing/2016/SVG/main" r:embed="rId11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88000" cy="288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2902" w:type="dxa"/>
                              <w:vAlign w:val="center"/>
                            </w:tcPr>
                            <w:p w14:paraId="7373DAC3" w14:textId="32EABDB4" w:rsidR="00697E82" w:rsidRPr="0052214C" w:rsidRDefault="00697E82" w:rsidP="001614BC">
                              <w:pPr>
                                <w:spacing w:before="240" w:after="240"/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</w:rPr>
                              </w:pPr>
                              <w:r w:rsidRPr="0052214C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</w:rPr>
                                <w:t>+</w:t>
                              </w:r>
                              <w:r w:rsidR="00C4262B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</w:rPr>
                                <w:t xml:space="preserve">84 </w:t>
                              </w:r>
                              <w:r w:rsidR="002F395E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</w:rPr>
                                <w:t>867589956</w:t>
                              </w:r>
                            </w:p>
                          </w:tc>
                          <w:tc>
                            <w:tcPr>
                              <w:tcW w:w="692" w:type="dxa"/>
                              <w:vAlign w:val="center"/>
                            </w:tcPr>
                            <w:p w14:paraId="3E9C4D5F" w14:textId="77777777" w:rsidR="00697E82" w:rsidRPr="0052214C" w:rsidRDefault="00697E82" w:rsidP="0052214C">
                              <w:pPr>
                                <w:spacing w:before="240" w:after="240"/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</w:rPr>
                              </w:pPr>
                              <w:r w:rsidRPr="0052214C">
                                <w:rPr>
                                  <w:noProof/>
                                  <w:sz w:val="18"/>
                                  <w:szCs w:val="18"/>
                                </w:rPr>
                                <w:drawing>
                                  <wp:inline distT="0" distB="0" distL="0" distR="0" wp14:anchorId="768B6AB1" wp14:editId="5D88FD90">
                                    <wp:extent cx="288000" cy="288000"/>
                                    <wp:effectExtent l="0" t="0" r="4445" b="0"/>
                                    <wp:docPr id="36" name="Grafik 36" descr="Umschlag mit einfarbiger Füllung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7" name="Grafik 17" descr="Umschlag mit einfarbiger Füllung"/>
                                            <pic:cNvPicPr/>
                                          </pic:nvPicPr>
                                          <pic:blipFill>
                                            <a:blip r:embed="rId12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  <a:ext uri="{96DAC541-7B7A-43D3-8B79-37D633B846F1}">
                                                  <asvg:svgBlip xmlns:asvg="http://schemas.microsoft.com/office/drawing/2016/SVG/main" r:embed="rId13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88000" cy="288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2902" w:type="dxa"/>
                              <w:vAlign w:val="center"/>
                            </w:tcPr>
                            <w:p w14:paraId="0D5109F6" w14:textId="62BEB939" w:rsidR="00697E82" w:rsidRPr="0052214C" w:rsidRDefault="002F395E" w:rsidP="0052214C">
                              <w:pPr>
                                <w:spacing w:before="240" w:after="240"/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</w:rPr>
                                <w:t>Maicongbinhminh2712</w:t>
                              </w:r>
                              <w:r w:rsidR="00697E82" w:rsidRPr="0052214C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</w:rPr>
                                <w:t>@</w:t>
                              </w:r>
                              <w:r w:rsidR="00C4262B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</w:rPr>
                                <w:t>gmail.com</w:t>
                              </w:r>
                            </w:p>
                          </w:tc>
                          <w:tc>
                            <w:tcPr>
                              <w:tcW w:w="684" w:type="dxa"/>
                              <w:vAlign w:val="center"/>
                            </w:tcPr>
                            <w:p w14:paraId="78F7CAAD" w14:textId="77777777" w:rsidR="00697E82" w:rsidRPr="0052214C" w:rsidRDefault="00697E82" w:rsidP="0052214C">
                              <w:pPr>
                                <w:spacing w:before="240" w:after="240"/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</w:rPr>
                              </w:pPr>
                              <w:r w:rsidRPr="0052214C">
                                <w:rPr>
                                  <w:noProof/>
                                  <w:sz w:val="18"/>
                                  <w:szCs w:val="18"/>
                                </w:rPr>
                                <w:drawing>
                                  <wp:inline distT="0" distB="0" distL="0" distR="0" wp14:anchorId="6B74617D" wp14:editId="6ACCF2FE">
                                    <wp:extent cx="288000" cy="288000"/>
                                    <wp:effectExtent l="0" t="0" r="0" b="0"/>
                                    <wp:docPr id="37" name="Grafik 37" descr="Markierung mit einfarbiger Füllung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8" name="Grafik 18" descr="Markierung mit einfarbiger Füllung"/>
                                            <pic:cNvPicPr/>
                                          </pic:nvPicPr>
                                          <pic:blipFill>
                                            <a:blip r:embed="rId14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  <a:ext uri="{96DAC541-7B7A-43D3-8B79-37D633B846F1}">
                                                  <asvg:svgBlip xmlns:asvg="http://schemas.microsoft.com/office/drawing/2016/SVG/main" r:embed="rId15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88000" cy="288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2902" w:type="dxa"/>
                              <w:vAlign w:val="center"/>
                            </w:tcPr>
                            <w:p w14:paraId="55274469" w14:textId="11D21959" w:rsidR="00697E82" w:rsidRPr="00C4262B" w:rsidRDefault="002F395E" w:rsidP="0052214C">
                              <w:pPr>
                                <w:spacing w:before="240" w:after="240"/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</w:pPr>
                              <w:r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 xml:space="preserve">Dorf Thon Ky, Stadtbezirk Hung </w:t>
                              </w:r>
                              <w:proofErr w:type="spellStart"/>
                              <w:r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>Thang</w:t>
                              </w:r>
                              <w:proofErr w:type="spellEnd"/>
                              <w:r w:rsidR="00901DEB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>, 180000 Hai Phong</w:t>
                              </w:r>
                              <w:r w:rsidR="00206754" w:rsidRPr="00206754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>, Vietnam</w:t>
                              </w:r>
                            </w:p>
                          </w:tc>
                        </w:tr>
                      </w:tbl>
                      <w:p w14:paraId="47B55A7A" w14:textId="77777777" w:rsidR="00697E82" w:rsidRPr="00C4262B" w:rsidRDefault="00697E82" w:rsidP="00697E82">
                        <w:pPr>
                          <w:rPr>
                            <w:lang w:val="de-DE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66356F" w:rsidRPr="00225DB7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42D6E06" wp14:editId="49913658">
                <wp:simplePos x="0" y="0"/>
                <wp:positionH relativeFrom="margin">
                  <wp:posOffset>-105410</wp:posOffset>
                </wp:positionH>
                <wp:positionV relativeFrom="paragraph">
                  <wp:posOffset>-140335</wp:posOffset>
                </wp:positionV>
                <wp:extent cx="6839585" cy="1696720"/>
                <wp:effectExtent l="0" t="0" r="5715" b="5080"/>
                <wp:wrapNone/>
                <wp:docPr id="4" name="Textfel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9585" cy="16967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alpha val="5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B319AB6" w14:textId="50337CAB" w:rsidR="008C18A5" w:rsidRPr="0066356F" w:rsidRDefault="008C18A5" w:rsidP="0066356F">
                            <w:pPr>
                              <w:spacing w:before="240" w:after="120"/>
                              <w:rPr>
                                <w:rFonts w:ascii="Century Gothic" w:hAnsi="Century Gothic" w:cs="Times New Roman (Textkörper CS)"/>
                                <w:caps/>
                                <w:color w:val="3B3838" w:themeColor="background2" w:themeShade="40"/>
                                <w:spacing w:val="100"/>
                                <w:sz w:val="40"/>
                                <w:szCs w:val="6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2D6E06" id="Textfeld 4" o:spid="_x0000_s1054" type="#_x0000_t202" style="position:absolute;margin-left:-8.3pt;margin-top:-11.05pt;width:538.55pt;height:133.6pt;z-index:251654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" fillcolor="#f2f2f2 [3052]" stroked="f" strokeweight=".5pt">
                <v:fill opacity="32896f"/>
                <v:textbox>
                  <w:txbxContent>
                    <w:p w14:paraId="6B319AB6" w14:textId="50337CAB" w:rsidR="008C18A5" w:rsidRPr="0066356F" w:rsidRDefault="008C18A5" w:rsidP="0066356F">
                      <w:pPr>
                        <w:spacing w:before="240" w:after="120"/>
                        <w:rPr>
                          <w:rFonts w:ascii="Century Gothic" w:hAnsi="Century Gothic" w:cs="Times New Roman (Textkörper CS)"/>
                          <w:caps/>
                          <w:color w:val="3B3838" w:themeColor="background2" w:themeShade="40"/>
                          <w:spacing w:val="100"/>
                          <w:sz w:val="40"/>
                          <w:szCs w:val="6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6D564B" w:rsidSect="00223D1F">
      <w:pgSz w:w="11900" w:h="16840"/>
      <w:pgMar w:top="720" w:right="720" w:bottom="719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CD04A8" w14:textId="77777777" w:rsidR="007A1F8E" w:rsidRDefault="007A1F8E" w:rsidP="0052214C">
      <w:r>
        <w:separator/>
      </w:r>
    </w:p>
  </w:endnote>
  <w:endnote w:type="continuationSeparator" w:id="0">
    <w:p w14:paraId="5A7BB4F6" w14:textId="77777777" w:rsidR="007A1F8E" w:rsidRDefault="007A1F8E" w:rsidP="005221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 (Textkörper CS)">
    <w:altName w:val="Times New Roman"/>
    <w:panose1 w:val="020B0604020202020204"/>
    <w:charset w:val="00"/>
    <w:family w:val="roman"/>
    <w:notTrueType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Helvetica Light">
    <w:altName w:val="HELVETICA LIGHT"/>
    <w:panose1 w:val="020B0403020202020204"/>
    <w:charset w:val="00"/>
    <w:family w:val="swiss"/>
    <w:pitch w:val="variable"/>
    <w:sig w:usb0="800000AF" w:usb1="40002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539F22" w14:textId="77777777" w:rsidR="007A1F8E" w:rsidRDefault="007A1F8E" w:rsidP="0052214C">
      <w:r>
        <w:separator/>
      </w:r>
    </w:p>
  </w:footnote>
  <w:footnote w:type="continuationSeparator" w:id="0">
    <w:p w14:paraId="40F485F2" w14:textId="77777777" w:rsidR="007A1F8E" w:rsidRDefault="007A1F8E" w:rsidP="005221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26E12"/>
    <w:multiLevelType w:val="hybridMultilevel"/>
    <w:tmpl w:val="FBC43F1C"/>
    <w:lvl w:ilvl="0" w:tplc="4306C4B6">
      <w:start w:val="1"/>
      <w:numFmt w:val="bullet"/>
      <w:lvlText w:val=""/>
      <w:lvlJc w:val="left"/>
      <w:pPr>
        <w:ind w:left="284" w:hanging="227"/>
      </w:pPr>
      <w:rPr>
        <w:rFonts w:ascii="Wingdings" w:hAnsi="Wingdings" w:hint="default"/>
        <w:color w:val="A19089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6C254C"/>
    <w:multiLevelType w:val="hybridMultilevel"/>
    <w:tmpl w:val="F6F23142"/>
    <w:lvl w:ilvl="0" w:tplc="4306C4B6">
      <w:start w:val="1"/>
      <w:numFmt w:val="bullet"/>
      <w:lvlText w:val=""/>
      <w:lvlJc w:val="left"/>
      <w:pPr>
        <w:ind w:left="501" w:hanging="360"/>
      </w:pPr>
      <w:rPr>
        <w:rFonts w:ascii="Wingdings" w:hAnsi="Wingdings" w:hint="default"/>
        <w:color w:val="A19089"/>
      </w:rPr>
    </w:lvl>
    <w:lvl w:ilvl="1" w:tplc="0407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" w15:restartNumberingAfterBreak="0">
    <w:nsid w:val="51212C8D"/>
    <w:multiLevelType w:val="hybridMultilevel"/>
    <w:tmpl w:val="AFE2DE40"/>
    <w:lvl w:ilvl="0" w:tplc="5670858A">
      <w:start w:val="1"/>
      <w:numFmt w:val="bullet"/>
      <w:lvlText w:val=""/>
      <w:lvlJc w:val="left"/>
      <w:pPr>
        <w:ind w:left="417" w:hanging="360"/>
      </w:pPr>
      <w:rPr>
        <w:rFonts w:ascii="Symbol" w:hAnsi="Symbol" w:hint="default"/>
        <w:color w:val="000000" w:themeColor="text1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EA0243"/>
    <w:multiLevelType w:val="hybridMultilevel"/>
    <w:tmpl w:val="E88CF6DA"/>
    <w:lvl w:ilvl="0" w:tplc="04070005">
      <w:start w:val="1"/>
      <w:numFmt w:val="bullet"/>
      <w:lvlText w:val=""/>
      <w:lvlJc w:val="left"/>
      <w:pPr>
        <w:ind w:left="616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33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05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77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49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21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93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65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376" w:hanging="360"/>
      </w:pPr>
      <w:rPr>
        <w:rFonts w:ascii="Wingdings" w:hAnsi="Wingdings" w:hint="default"/>
      </w:rPr>
    </w:lvl>
  </w:abstractNum>
  <w:num w:numId="1" w16cid:durableId="1374889510">
    <w:abstractNumId w:val="0"/>
  </w:num>
  <w:num w:numId="2" w16cid:durableId="186332882">
    <w:abstractNumId w:val="3"/>
  </w:num>
  <w:num w:numId="3" w16cid:durableId="1222522446">
    <w:abstractNumId w:val="2"/>
  </w:num>
  <w:num w:numId="4" w16cid:durableId="902033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18A5"/>
    <w:rsid w:val="000238B0"/>
    <w:rsid w:val="00035789"/>
    <w:rsid w:val="0005611B"/>
    <w:rsid w:val="000B508F"/>
    <w:rsid w:val="000D5D84"/>
    <w:rsid w:val="00114611"/>
    <w:rsid w:val="00121B5F"/>
    <w:rsid w:val="00152C28"/>
    <w:rsid w:val="001614BC"/>
    <w:rsid w:val="001B4BC4"/>
    <w:rsid w:val="001E16C6"/>
    <w:rsid w:val="00206754"/>
    <w:rsid w:val="00220C05"/>
    <w:rsid w:val="00223D1F"/>
    <w:rsid w:val="002527D7"/>
    <w:rsid w:val="002E4313"/>
    <w:rsid w:val="002F395E"/>
    <w:rsid w:val="00365C7F"/>
    <w:rsid w:val="00371ECA"/>
    <w:rsid w:val="003730EA"/>
    <w:rsid w:val="003C3127"/>
    <w:rsid w:val="003C571F"/>
    <w:rsid w:val="003D4B77"/>
    <w:rsid w:val="003F5383"/>
    <w:rsid w:val="003F6093"/>
    <w:rsid w:val="004007F5"/>
    <w:rsid w:val="00410A2A"/>
    <w:rsid w:val="00415732"/>
    <w:rsid w:val="004835F8"/>
    <w:rsid w:val="004C47BD"/>
    <w:rsid w:val="00511ED1"/>
    <w:rsid w:val="00514B7E"/>
    <w:rsid w:val="0052214C"/>
    <w:rsid w:val="00526C26"/>
    <w:rsid w:val="00543371"/>
    <w:rsid w:val="005434EC"/>
    <w:rsid w:val="005D7D46"/>
    <w:rsid w:val="005F43C0"/>
    <w:rsid w:val="00603E8F"/>
    <w:rsid w:val="00634972"/>
    <w:rsid w:val="0066356F"/>
    <w:rsid w:val="00697E82"/>
    <w:rsid w:val="006D564B"/>
    <w:rsid w:val="00747B7E"/>
    <w:rsid w:val="00797912"/>
    <w:rsid w:val="007A1F8E"/>
    <w:rsid w:val="007C30E2"/>
    <w:rsid w:val="007C5918"/>
    <w:rsid w:val="00810DC0"/>
    <w:rsid w:val="008157B0"/>
    <w:rsid w:val="00856BEC"/>
    <w:rsid w:val="008C18A5"/>
    <w:rsid w:val="008F52A8"/>
    <w:rsid w:val="00901DEB"/>
    <w:rsid w:val="00971A02"/>
    <w:rsid w:val="009A6E44"/>
    <w:rsid w:val="009C5919"/>
    <w:rsid w:val="00A0170D"/>
    <w:rsid w:val="00A3629A"/>
    <w:rsid w:val="00A62E4B"/>
    <w:rsid w:val="00A967B0"/>
    <w:rsid w:val="00AF302D"/>
    <w:rsid w:val="00B45034"/>
    <w:rsid w:val="00B47950"/>
    <w:rsid w:val="00B6220D"/>
    <w:rsid w:val="00B71CA8"/>
    <w:rsid w:val="00BB7EE8"/>
    <w:rsid w:val="00BD1D7D"/>
    <w:rsid w:val="00BD3A62"/>
    <w:rsid w:val="00C04346"/>
    <w:rsid w:val="00C06FC8"/>
    <w:rsid w:val="00C143EA"/>
    <w:rsid w:val="00C3439D"/>
    <w:rsid w:val="00C4262B"/>
    <w:rsid w:val="00CF68A4"/>
    <w:rsid w:val="00D10255"/>
    <w:rsid w:val="00D65AA2"/>
    <w:rsid w:val="00D67D3D"/>
    <w:rsid w:val="00D749A0"/>
    <w:rsid w:val="00D90FE8"/>
    <w:rsid w:val="00DA57E3"/>
    <w:rsid w:val="00DD4F6D"/>
    <w:rsid w:val="00DF4F75"/>
    <w:rsid w:val="00E065C2"/>
    <w:rsid w:val="00E72234"/>
    <w:rsid w:val="00E766CC"/>
    <w:rsid w:val="00E84EC7"/>
    <w:rsid w:val="00E96877"/>
    <w:rsid w:val="00EA475B"/>
    <w:rsid w:val="00EC345E"/>
    <w:rsid w:val="00ED1801"/>
    <w:rsid w:val="00EE19ED"/>
    <w:rsid w:val="00EF4564"/>
    <w:rsid w:val="00F510CD"/>
    <w:rsid w:val="00F75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CB624C"/>
  <w15:chartTrackingRefBased/>
  <w15:docId w15:val="{23404891-6D99-0147-B9B4-4CD101CCE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F4F75"/>
    <w:rPr>
      <w:lang w:val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F510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52214C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2214C"/>
    <w:rPr>
      <w:lang w:val="en-US"/>
    </w:rPr>
  </w:style>
  <w:style w:type="paragraph" w:styleId="Fuzeile">
    <w:name w:val="footer"/>
    <w:basedOn w:val="Standard"/>
    <w:link w:val="FuzeileZchn"/>
    <w:uiPriority w:val="99"/>
    <w:unhideWhenUsed/>
    <w:rsid w:val="0052214C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2214C"/>
    <w:rPr>
      <w:lang w:val="en-US"/>
    </w:rPr>
  </w:style>
  <w:style w:type="paragraph" w:styleId="Listenabsatz">
    <w:name w:val="List Paragraph"/>
    <w:basedOn w:val="Standard"/>
    <w:uiPriority w:val="34"/>
    <w:qFormat/>
    <w:rsid w:val="00223D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sv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5" Type="http://schemas.openxmlformats.org/officeDocument/2006/relationships/image" Target="media/image8.sv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9B04D38-260F-4EC4-BB77-BF935C250D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Kuckelberg</dc:creator>
  <cp:keywords/>
  <dc:description/>
  <cp:lastModifiedBy>letuan_85@yahoo.de</cp:lastModifiedBy>
  <cp:revision>9</cp:revision>
  <cp:lastPrinted>2021-03-26T20:12:00Z</cp:lastPrinted>
  <dcterms:created xsi:type="dcterms:W3CDTF">2026-01-16T14:56:00Z</dcterms:created>
  <dcterms:modified xsi:type="dcterms:W3CDTF">2026-03-02T13:15:00Z</dcterms:modified>
</cp:coreProperties>
</file>