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6FB4" w14:textId="3C2152BB" w:rsidR="00E24470" w:rsidRDefault="00E24470" w:rsidP="004835F8">
      <w:pPr>
        <w:ind w:right="-30"/>
      </w:pPr>
    </w:p>
    <w:p w14:paraId="1CD81CFC" w14:textId="656FA952" w:rsidR="00E24470" w:rsidRDefault="009404E6" w:rsidP="004835F8">
      <w:pPr>
        <w:ind w:right="-30"/>
      </w:pPr>
      <w:r w:rsidRPr="00E24470">
        <w:rPr>
          <w:b/>
          <w:bCs/>
          <w:noProof/>
        </w:rPr>
        <mc:AlternateContent>
          <mc:Choice Requires="wps">
            <w:drawing>
              <wp:anchor distT="0" distB="0" distL="114300" distR="114300" simplePos="0" relativeHeight="251660288" behindDoc="0" locked="0" layoutInCell="1" allowOverlap="1" wp14:anchorId="4231B411" wp14:editId="43F07763">
                <wp:simplePos x="0" y="0"/>
                <wp:positionH relativeFrom="column">
                  <wp:posOffset>36575</wp:posOffset>
                </wp:positionH>
                <wp:positionV relativeFrom="page">
                  <wp:posOffset>731520</wp:posOffset>
                </wp:positionV>
                <wp:extent cx="6729857" cy="808355"/>
                <wp:effectExtent l="0" t="0" r="0" b="0"/>
                <wp:wrapNone/>
                <wp:docPr id="3" name="Textfeld 3"/>
                <wp:cNvGraphicFramePr/>
                <a:graphic xmlns:a="http://schemas.openxmlformats.org/drawingml/2006/main">
                  <a:graphicData uri="http://schemas.microsoft.com/office/word/2010/wordprocessingShape">
                    <wps:wsp>
                      <wps:cNvSpPr txBox="1"/>
                      <wps:spPr>
                        <a:xfrm>
                          <a:off x="0" y="0"/>
                          <a:ext cx="6729857" cy="808355"/>
                        </a:xfrm>
                        <a:prstGeom prst="rect">
                          <a:avLst/>
                        </a:prstGeom>
                        <a:noFill/>
                        <a:ln w="6350">
                          <a:noFill/>
                        </a:ln>
                      </wps:spPr>
                      <wps:txbx>
                        <w:txbxContent>
                          <w:p w14:paraId="0CD3E680" w14:textId="04AD53CE" w:rsidR="0066356F" w:rsidRPr="009404E6" w:rsidRDefault="007044B8" w:rsidP="0066356F">
                            <w:pPr>
                              <w:spacing w:line="276" w:lineRule="auto"/>
                              <w:rPr>
                                <w:sz w:val="15"/>
                                <w:szCs w:val="15"/>
                                <w:lang w:val="vi-VN"/>
                              </w:rPr>
                            </w:pPr>
                            <w:r>
                              <w:rPr>
                                <w:rFonts w:ascii="Century Gothic" w:hAnsi="Century Gothic" w:cs="Times New Roman (Textkörper CS)"/>
                                <w:caps/>
                                <w:color w:val="3B3838" w:themeColor="background2" w:themeShade="40"/>
                                <w:spacing w:val="100"/>
                                <w:sz w:val="56"/>
                                <w:szCs w:val="68"/>
                                <w:lang w:val="vi-VN"/>
                              </w:rPr>
                              <w:t>Mai cong binh minh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31B411" id="_x0000_t202" coordsize="21600,21600" o:spt="202" path="m,l,21600r21600,l21600,xe">
                <v:stroke joinstyle="miter"/>
                <v:path gradientshapeok="t" o:connecttype="rect"/>
              </v:shapetype>
              <v:shape id="Textfeld 3" o:spid="_x0000_s1026" type="#_x0000_t202" style="position:absolute;margin-left:2.9pt;margin-top:57.6pt;width:529.9pt;height:6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" filled="f" stroked="f" strokeweight=".5pt">
                <v:textbox>
                  <w:txbxContent>
                    <w:p w14:paraId="0CD3E680" w14:textId="04AD53CE" w:rsidR="0066356F" w:rsidRPr="009404E6" w:rsidRDefault="007044B8" w:rsidP="0066356F">
                      <w:pPr>
                        <w:spacing w:line="276" w:lineRule="auto"/>
                        <w:rPr>
                          <w:sz w:val="15"/>
                          <w:szCs w:val="15"/>
                          <w:lang w:val="vi-VN"/>
                        </w:rPr>
                      </w:pPr>
                      <w:r>
                        <w:rPr>
                          <w:rFonts w:ascii="Century Gothic" w:hAnsi="Century Gothic" w:cs="Times New Roman (Textkörper CS)"/>
                          <w:caps/>
                          <w:color w:val="3B3838" w:themeColor="background2" w:themeShade="40"/>
                          <w:spacing w:val="100"/>
                          <w:sz w:val="56"/>
                          <w:szCs w:val="68"/>
                          <w:lang w:val="vi-VN"/>
                        </w:rPr>
                        <w:t>Mai cong binh minh</w:t>
                      </w:r>
                    </w:p>
                  </w:txbxContent>
                </v:textbox>
                <w10:wrap anchory="page"/>
              </v:shape>
            </w:pict>
          </mc:Fallback>
        </mc:AlternateContent>
      </w:r>
    </w:p>
    <w:p w14:paraId="12105BB7" w14:textId="77777777" w:rsidR="00E24470" w:rsidRDefault="00E24470" w:rsidP="004835F8">
      <w:pPr>
        <w:ind w:right="-30"/>
      </w:pPr>
    </w:p>
    <w:p w14:paraId="14E978BB" w14:textId="10B0F6F9" w:rsidR="00E24470" w:rsidRDefault="00E24470" w:rsidP="004835F8">
      <w:pPr>
        <w:ind w:right="-30"/>
      </w:pPr>
    </w:p>
    <w:p w14:paraId="5589F7B6" w14:textId="590E13DB" w:rsidR="00E24470" w:rsidRDefault="00BB2537" w:rsidP="004835F8">
      <w:pPr>
        <w:ind w:right="-30"/>
      </w:pPr>
      <w:r>
        <w:rPr>
          <w:noProof/>
        </w:rPr>
        <mc:AlternateContent>
          <mc:Choice Requires="wps">
            <w:drawing>
              <wp:anchor distT="0" distB="0" distL="114300" distR="114300" simplePos="0" relativeHeight="251699200" behindDoc="0" locked="0" layoutInCell="1" allowOverlap="1" wp14:anchorId="3156BC81" wp14:editId="26BCCFE3">
                <wp:simplePos x="0" y="0"/>
                <wp:positionH relativeFrom="column">
                  <wp:posOffset>-185195</wp:posOffset>
                </wp:positionH>
                <wp:positionV relativeFrom="paragraph">
                  <wp:posOffset>135456</wp:posOffset>
                </wp:positionV>
                <wp:extent cx="7056755" cy="740780"/>
                <wp:effectExtent l="0" t="0" r="0" b="0"/>
                <wp:wrapNone/>
                <wp:docPr id="15" name="Textfeld 15"/>
                <wp:cNvGraphicFramePr/>
                <a:graphic xmlns:a="http://schemas.openxmlformats.org/drawingml/2006/main">
                  <a:graphicData uri="http://schemas.microsoft.com/office/word/2010/wordprocessingShape">
                    <wps:wsp>
                      <wps:cNvSpPr txBox="1"/>
                      <wps:spPr>
                        <a:xfrm>
                          <a:off x="0" y="0"/>
                          <a:ext cx="7056755" cy="740780"/>
                        </a:xfrm>
                        <a:prstGeom prst="rect">
                          <a:avLst/>
                        </a:prstGeom>
                        <a:noFill/>
                        <a:ln w="6350">
                          <a:noFill/>
                        </a:ln>
                      </wps:spPr>
                      <wps:txbx>
                        <w:txbxContent>
                          <w:tbl>
                            <w:tblPr>
                              <w:tblStyle w:val="Tabellenraster"/>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
                              <w:gridCol w:w="2902"/>
                              <w:gridCol w:w="692"/>
                              <w:gridCol w:w="2902"/>
                              <w:gridCol w:w="684"/>
                              <w:gridCol w:w="2902"/>
                            </w:tblGrid>
                            <w:tr w:rsidR="00697E82" w:rsidRPr="00A24BE1" w14:paraId="5E7849D5" w14:textId="77777777" w:rsidTr="00697E82">
                              <w:trPr>
                                <w:trHeight w:val="890"/>
                              </w:trPr>
                              <w:tc>
                                <w:tcPr>
                                  <w:tcW w:w="692" w:type="dxa"/>
                                  <w:vAlign w:val="center"/>
                                </w:tcPr>
                                <w:p w14:paraId="7B547E07" w14:textId="77777777" w:rsidR="00697E82" w:rsidRPr="0052214C" w:rsidRDefault="00697E82" w:rsidP="0052214C">
                                  <w:pPr>
                                    <w:spacing w:before="240" w:after="240"/>
                                    <w:jc w:val="center"/>
                                    <w:rPr>
                                      <w:sz w:val="18"/>
                                      <w:szCs w:val="18"/>
                                    </w:rPr>
                                  </w:pPr>
                                  <w:r w:rsidRPr="0052214C">
                                    <w:rPr>
                                      <w:noProof/>
                                      <w:sz w:val="18"/>
                                      <w:szCs w:val="18"/>
                                    </w:rPr>
                                    <w:drawing>
                                      <wp:inline distT="0" distB="0" distL="0" distR="0" wp14:anchorId="135CDBF4" wp14:editId="6C6EED1D">
                                        <wp:extent cx="288000" cy="288000"/>
                                        <wp:effectExtent l="0" t="0" r="4445" b="4445"/>
                                        <wp:docPr id="35" name="Grafik 35" descr="Receive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Receiver mit einfarbiger Füllung"/>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88000" cy="288000"/>
                                                </a:xfrm>
                                                <a:prstGeom prst="rect">
                                                  <a:avLst/>
                                                </a:prstGeom>
                                              </pic:spPr>
                                            </pic:pic>
                                          </a:graphicData>
                                        </a:graphic>
                                      </wp:inline>
                                    </w:drawing>
                                  </w:r>
                                </w:p>
                              </w:tc>
                              <w:tc>
                                <w:tcPr>
                                  <w:tcW w:w="2902" w:type="dxa"/>
                                  <w:vAlign w:val="center"/>
                                </w:tcPr>
                                <w:p w14:paraId="7373DAC3" w14:textId="0ED96E0A" w:rsidR="00697E82" w:rsidRPr="009404E6" w:rsidRDefault="007044B8" w:rsidP="0052214C">
                                  <w:pPr>
                                    <w:spacing w:before="240" w:after="240"/>
                                    <w:rPr>
                                      <w:color w:val="3B3838" w:themeColor="background2" w:themeShade="40"/>
                                      <w:sz w:val="18"/>
                                      <w:szCs w:val="18"/>
                                      <w:lang w:val="vi-VN"/>
                                    </w:rPr>
                                  </w:pPr>
                                  <w:r w:rsidRPr="0052214C">
                                    <w:rPr>
                                      <w:color w:val="3B3838" w:themeColor="background2" w:themeShade="40"/>
                                      <w:sz w:val="18"/>
                                      <w:szCs w:val="18"/>
                                    </w:rPr>
                                    <w:t>+</w:t>
                                  </w:r>
                                  <w:r>
                                    <w:rPr>
                                      <w:color w:val="3B3838" w:themeColor="background2" w:themeShade="40"/>
                                      <w:sz w:val="18"/>
                                      <w:szCs w:val="18"/>
                                    </w:rPr>
                                    <w:t>84 867589956</w:t>
                                  </w:r>
                                </w:p>
                              </w:tc>
                              <w:tc>
                                <w:tcPr>
                                  <w:tcW w:w="692" w:type="dxa"/>
                                  <w:vAlign w:val="center"/>
                                </w:tcPr>
                                <w:p w14:paraId="3E9C4D5F" w14:textId="77777777" w:rsidR="00697E82" w:rsidRPr="0052214C" w:rsidRDefault="00697E82" w:rsidP="0052214C">
                                  <w:pPr>
                                    <w:spacing w:before="240" w:after="240"/>
                                    <w:rPr>
                                      <w:color w:val="3B3838" w:themeColor="background2" w:themeShade="40"/>
                                      <w:sz w:val="18"/>
                                      <w:szCs w:val="18"/>
                                    </w:rPr>
                                  </w:pPr>
                                  <w:r w:rsidRPr="0052214C">
                                    <w:rPr>
                                      <w:noProof/>
                                      <w:sz w:val="18"/>
                                      <w:szCs w:val="18"/>
                                    </w:rPr>
                                    <w:drawing>
                                      <wp:inline distT="0" distB="0" distL="0" distR="0" wp14:anchorId="768B6AB1" wp14:editId="5D88FD90">
                                        <wp:extent cx="288000" cy="288000"/>
                                        <wp:effectExtent l="0" t="0" r="4445" b="0"/>
                                        <wp:docPr id="36" name="Grafik 36" descr="Umschlag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descr="Umschlag mit einfarbiger Füllung"/>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88000" cy="288000"/>
                                                </a:xfrm>
                                                <a:prstGeom prst="rect">
                                                  <a:avLst/>
                                                </a:prstGeom>
                                              </pic:spPr>
                                            </pic:pic>
                                          </a:graphicData>
                                        </a:graphic>
                                      </wp:inline>
                                    </w:drawing>
                                  </w:r>
                                </w:p>
                              </w:tc>
                              <w:tc>
                                <w:tcPr>
                                  <w:tcW w:w="2902" w:type="dxa"/>
                                  <w:vAlign w:val="center"/>
                                </w:tcPr>
                                <w:p w14:paraId="0D5109F6" w14:textId="07CBEFB7" w:rsidR="00697E82" w:rsidRPr="0052214C" w:rsidRDefault="007044B8" w:rsidP="0052214C">
                                  <w:pPr>
                                    <w:spacing w:before="240" w:after="240"/>
                                    <w:rPr>
                                      <w:color w:val="3B3838" w:themeColor="background2" w:themeShade="40"/>
                                      <w:sz w:val="18"/>
                                      <w:szCs w:val="18"/>
                                    </w:rPr>
                                  </w:pPr>
                                  <w:r>
                                    <w:rPr>
                                      <w:color w:val="3B3838" w:themeColor="background2" w:themeShade="40"/>
                                      <w:sz w:val="18"/>
                                      <w:szCs w:val="18"/>
                                    </w:rPr>
                                    <w:t>Maicongbinhminh2712</w:t>
                                  </w:r>
                                  <w:r w:rsidRPr="0052214C">
                                    <w:rPr>
                                      <w:color w:val="3B3838" w:themeColor="background2" w:themeShade="40"/>
                                      <w:sz w:val="18"/>
                                      <w:szCs w:val="18"/>
                                    </w:rPr>
                                    <w:t>@</w:t>
                                  </w:r>
                                  <w:r>
                                    <w:rPr>
                                      <w:color w:val="3B3838" w:themeColor="background2" w:themeShade="40"/>
                                      <w:sz w:val="18"/>
                                      <w:szCs w:val="18"/>
                                    </w:rPr>
                                    <w:t>gmail.com</w:t>
                                  </w:r>
                                </w:p>
                              </w:tc>
                              <w:tc>
                                <w:tcPr>
                                  <w:tcW w:w="684" w:type="dxa"/>
                                  <w:vAlign w:val="center"/>
                                </w:tcPr>
                                <w:p w14:paraId="78F7CAAD" w14:textId="77777777" w:rsidR="00697E82" w:rsidRPr="0052214C" w:rsidRDefault="00697E82" w:rsidP="0052214C">
                                  <w:pPr>
                                    <w:spacing w:before="240" w:after="240"/>
                                    <w:rPr>
                                      <w:color w:val="3B3838" w:themeColor="background2" w:themeShade="40"/>
                                      <w:sz w:val="18"/>
                                      <w:szCs w:val="18"/>
                                    </w:rPr>
                                  </w:pPr>
                                  <w:r w:rsidRPr="0052214C">
                                    <w:rPr>
                                      <w:noProof/>
                                      <w:sz w:val="18"/>
                                      <w:szCs w:val="18"/>
                                    </w:rPr>
                                    <w:drawing>
                                      <wp:inline distT="0" distB="0" distL="0" distR="0" wp14:anchorId="6B74617D" wp14:editId="6ACCF2FE">
                                        <wp:extent cx="288000" cy="288000"/>
                                        <wp:effectExtent l="0" t="0" r="0" b="0"/>
                                        <wp:docPr id="37" name="Grafik 37" descr="Markierung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descr="Markierung mit einfarbiger Füllun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88000" cy="288000"/>
                                                </a:xfrm>
                                                <a:prstGeom prst="rect">
                                                  <a:avLst/>
                                                </a:prstGeom>
                                              </pic:spPr>
                                            </pic:pic>
                                          </a:graphicData>
                                        </a:graphic>
                                      </wp:inline>
                                    </w:drawing>
                                  </w:r>
                                </w:p>
                              </w:tc>
                              <w:tc>
                                <w:tcPr>
                                  <w:tcW w:w="2902" w:type="dxa"/>
                                  <w:vAlign w:val="center"/>
                                </w:tcPr>
                                <w:p w14:paraId="55274469" w14:textId="1A7DE474" w:rsidR="00697E82" w:rsidRPr="009404E6" w:rsidRDefault="007044B8" w:rsidP="0052214C">
                                  <w:pPr>
                                    <w:spacing w:before="240" w:after="240"/>
                                    <w:rPr>
                                      <w:color w:val="3B3838" w:themeColor="background2" w:themeShade="40"/>
                                      <w:sz w:val="18"/>
                                      <w:szCs w:val="18"/>
                                      <w:lang w:val="de-DE"/>
                                    </w:rPr>
                                  </w:pPr>
                                  <w:r>
                                    <w:rPr>
                                      <w:color w:val="3B3838" w:themeColor="background2" w:themeShade="40"/>
                                      <w:sz w:val="18"/>
                                      <w:szCs w:val="18"/>
                                      <w:lang w:val="de-DE"/>
                                    </w:rPr>
                                    <w:t xml:space="preserve">Dorf Thon Ky, Stadtbezirk Hung </w:t>
                                  </w:r>
                                  <w:proofErr w:type="spellStart"/>
                                  <w:r>
                                    <w:rPr>
                                      <w:color w:val="3B3838" w:themeColor="background2" w:themeShade="40"/>
                                      <w:sz w:val="18"/>
                                      <w:szCs w:val="18"/>
                                      <w:lang w:val="de-DE"/>
                                    </w:rPr>
                                    <w:t>Thang</w:t>
                                  </w:r>
                                  <w:proofErr w:type="spellEnd"/>
                                  <w:r>
                                    <w:rPr>
                                      <w:color w:val="3B3838" w:themeColor="background2" w:themeShade="40"/>
                                      <w:sz w:val="18"/>
                                      <w:szCs w:val="18"/>
                                      <w:lang w:val="de-DE"/>
                                    </w:rPr>
                                    <w:t>, 180000 Hai Phong</w:t>
                                  </w:r>
                                  <w:r w:rsidRPr="00206754">
                                    <w:rPr>
                                      <w:color w:val="3B3838" w:themeColor="background2" w:themeShade="40"/>
                                      <w:sz w:val="18"/>
                                      <w:szCs w:val="18"/>
                                      <w:lang w:val="de-DE"/>
                                    </w:rPr>
                                    <w:t>, Vietnam</w:t>
                                  </w:r>
                                </w:p>
                              </w:tc>
                            </w:tr>
                          </w:tbl>
                          <w:p w14:paraId="47B55A7A" w14:textId="77777777" w:rsidR="00697E82" w:rsidRPr="009404E6" w:rsidRDefault="00697E82" w:rsidP="00697E82">
                            <w:pPr>
                              <w:rPr>
                                <w:lang w:val="de-D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156BC81" id="_x0000_t202" coordsize="21600,21600" o:spt="202" path="m,l,21600r21600,l21600,xe">
                <v:stroke joinstyle="miter"/>
                <v:path gradientshapeok="t" o:connecttype="rect"/>
              </v:shapetype>
              <v:shape id="Textfeld 15" o:spid="_x0000_s1027" type="#_x0000_t202" style="position:absolute;margin-left:-14.6pt;margin-top:10.65pt;width:555.65pt;height:58.3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" filled="f" stroked="f" strokeweight=".5pt">
                <v:textbox>
                  <w:txbxContent>
                    <w:tbl>
                      <w:tblPr>
                        <w:tblStyle w:val="Tabellenraster"/>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
                        <w:gridCol w:w="2902"/>
                        <w:gridCol w:w="692"/>
                        <w:gridCol w:w="2902"/>
                        <w:gridCol w:w="684"/>
                        <w:gridCol w:w="2902"/>
                      </w:tblGrid>
                      <w:tr w:rsidR="00697E82" w:rsidRPr="00A24BE1" w14:paraId="5E7849D5" w14:textId="77777777" w:rsidTr="00697E82">
                        <w:trPr>
                          <w:trHeight w:val="890"/>
                        </w:trPr>
                        <w:tc>
                          <w:tcPr>
                            <w:tcW w:w="692" w:type="dxa"/>
                            <w:vAlign w:val="center"/>
                          </w:tcPr>
                          <w:p w14:paraId="7B547E07" w14:textId="77777777" w:rsidR="00697E82" w:rsidRPr="0052214C" w:rsidRDefault="00697E82" w:rsidP="0052214C">
                            <w:pPr>
                              <w:spacing w:before="240" w:after="240"/>
                              <w:jc w:val="center"/>
                              <w:rPr>
                                <w:sz w:val="18"/>
                                <w:szCs w:val="18"/>
                              </w:rPr>
                            </w:pPr>
                            <w:r w:rsidRPr="0052214C">
                              <w:rPr>
                                <w:noProof/>
                                <w:sz w:val="18"/>
                                <w:szCs w:val="18"/>
                              </w:rPr>
                              <w:drawing>
                                <wp:inline distT="0" distB="0" distL="0" distR="0" wp14:anchorId="135CDBF4" wp14:editId="6C6EED1D">
                                  <wp:extent cx="288000" cy="288000"/>
                                  <wp:effectExtent l="0" t="0" r="4445" b="4445"/>
                                  <wp:docPr id="35" name="Grafik 35" descr="Receive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Receiver mit einfarbiger Füllung"/>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88000" cy="288000"/>
                                          </a:xfrm>
                                          <a:prstGeom prst="rect">
                                            <a:avLst/>
                                          </a:prstGeom>
                                        </pic:spPr>
                                      </pic:pic>
                                    </a:graphicData>
                                  </a:graphic>
                                </wp:inline>
                              </w:drawing>
                            </w:r>
                          </w:p>
                        </w:tc>
                        <w:tc>
                          <w:tcPr>
                            <w:tcW w:w="2902" w:type="dxa"/>
                            <w:vAlign w:val="center"/>
                          </w:tcPr>
                          <w:p w14:paraId="7373DAC3" w14:textId="0ED96E0A" w:rsidR="00697E82" w:rsidRPr="009404E6" w:rsidRDefault="007044B8" w:rsidP="0052214C">
                            <w:pPr>
                              <w:spacing w:before="240" w:after="240"/>
                              <w:rPr>
                                <w:color w:val="3B3838" w:themeColor="background2" w:themeShade="40"/>
                                <w:sz w:val="18"/>
                                <w:szCs w:val="18"/>
                                <w:lang w:val="vi-VN"/>
                              </w:rPr>
                            </w:pPr>
                            <w:r w:rsidRPr="0052214C">
                              <w:rPr>
                                <w:color w:val="3B3838" w:themeColor="background2" w:themeShade="40"/>
                                <w:sz w:val="18"/>
                                <w:szCs w:val="18"/>
                              </w:rPr>
                              <w:t>+</w:t>
                            </w:r>
                            <w:r>
                              <w:rPr>
                                <w:color w:val="3B3838" w:themeColor="background2" w:themeShade="40"/>
                                <w:sz w:val="18"/>
                                <w:szCs w:val="18"/>
                              </w:rPr>
                              <w:t>84 867589956</w:t>
                            </w:r>
                          </w:p>
                        </w:tc>
                        <w:tc>
                          <w:tcPr>
                            <w:tcW w:w="692" w:type="dxa"/>
                            <w:vAlign w:val="center"/>
                          </w:tcPr>
                          <w:p w14:paraId="3E9C4D5F" w14:textId="77777777" w:rsidR="00697E82" w:rsidRPr="0052214C" w:rsidRDefault="00697E82" w:rsidP="0052214C">
                            <w:pPr>
                              <w:spacing w:before="240" w:after="240"/>
                              <w:rPr>
                                <w:color w:val="3B3838" w:themeColor="background2" w:themeShade="40"/>
                                <w:sz w:val="18"/>
                                <w:szCs w:val="18"/>
                              </w:rPr>
                            </w:pPr>
                            <w:r w:rsidRPr="0052214C">
                              <w:rPr>
                                <w:noProof/>
                                <w:sz w:val="18"/>
                                <w:szCs w:val="18"/>
                              </w:rPr>
                              <w:drawing>
                                <wp:inline distT="0" distB="0" distL="0" distR="0" wp14:anchorId="768B6AB1" wp14:editId="5D88FD90">
                                  <wp:extent cx="288000" cy="288000"/>
                                  <wp:effectExtent l="0" t="0" r="4445" b="0"/>
                                  <wp:docPr id="36" name="Grafik 36" descr="Umschlag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descr="Umschlag mit einfarbiger Füllung"/>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88000" cy="288000"/>
                                          </a:xfrm>
                                          <a:prstGeom prst="rect">
                                            <a:avLst/>
                                          </a:prstGeom>
                                        </pic:spPr>
                                      </pic:pic>
                                    </a:graphicData>
                                  </a:graphic>
                                </wp:inline>
                              </w:drawing>
                            </w:r>
                          </w:p>
                        </w:tc>
                        <w:tc>
                          <w:tcPr>
                            <w:tcW w:w="2902" w:type="dxa"/>
                            <w:vAlign w:val="center"/>
                          </w:tcPr>
                          <w:p w14:paraId="0D5109F6" w14:textId="07CBEFB7" w:rsidR="00697E82" w:rsidRPr="0052214C" w:rsidRDefault="007044B8" w:rsidP="0052214C">
                            <w:pPr>
                              <w:spacing w:before="240" w:after="240"/>
                              <w:rPr>
                                <w:color w:val="3B3838" w:themeColor="background2" w:themeShade="40"/>
                                <w:sz w:val="18"/>
                                <w:szCs w:val="18"/>
                              </w:rPr>
                            </w:pPr>
                            <w:r>
                              <w:rPr>
                                <w:color w:val="3B3838" w:themeColor="background2" w:themeShade="40"/>
                                <w:sz w:val="18"/>
                                <w:szCs w:val="18"/>
                              </w:rPr>
                              <w:t>Maicongbinhminh2712</w:t>
                            </w:r>
                            <w:r w:rsidRPr="0052214C">
                              <w:rPr>
                                <w:color w:val="3B3838" w:themeColor="background2" w:themeShade="40"/>
                                <w:sz w:val="18"/>
                                <w:szCs w:val="18"/>
                              </w:rPr>
                              <w:t>@</w:t>
                            </w:r>
                            <w:r>
                              <w:rPr>
                                <w:color w:val="3B3838" w:themeColor="background2" w:themeShade="40"/>
                                <w:sz w:val="18"/>
                                <w:szCs w:val="18"/>
                              </w:rPr>
                              <w:t>gmail.com</w:t>
                            </w:r>
                          </w:p>
                        </w:tc>
                        <w:tc>
                          <w:tcPr>
                            <w:tcW w:w="684" w:type="dxa"/>
                            <w:vAlign w:val="center"/>
                          </w:tcPr>
                          <w:p w14:paraId="78F7CAAD" w14:textId="77777777" w:rsidR="00697E82" w:rsidRPr="0052214C" w:rsidRDefault="00697E82" w:rsidP="0052214C">
                            <w:pPr>
                              <w:spacing w:before="240" w:after="240"/>
                              <w:rPr>
                                <w:color w:val="3B3838" w:themeColor="background2" w:themeShade="40"/>
                                <w:sz w:val="18"/>
                                <w:szCs w:val="18"/>
                              </w:rPr>
                            </w:pPr>
                            <w:r w:rsidRPr="0052214C">
                              <w:rPr>
                                <w:noProof/>
                                <w:sz w:val="18"/>
                                <w:szCs w:val="18"/>
                              </w:rPr>
                              <w:drawing>
                                <wp:inline distT="0" distB="0" distL="0" distR="0" wp14:anchorId="6B74617D" wp14:editId="6ACCF2FE">
                                  <wp:extent cx="288000" cy="288000"/>
                                  <wp:effectExtent l="0" t="0" r="0" b="0"/>
                                  <wp:docPr id="37" name="Grafik 37" descr="Markierung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descr="Markierung mit einfarbiger Füllun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88000" cy="288000"/>
                                          </a:xfrm>
                                          <a:prstGeom prst="rect">
                                            <a:avLst/>
                                          </a:prstGeom>
                                        </pic:spPr>
                                      </pic:pic>
                                    </a:graphicData>
                                  </a:graphic>
                                </wp:inline>
                              </w:drawing>
                            </w:r>
                          </w:p>
                        </w:tc>
                        <w:tc>
                          <w:tcPr>
                            <w:tcW w:w="2902" w:type="dxa"/>
                            <w:vAlign w:val="center"/>
                          </w:tcPr>
                          <w:p w14:paraId="55274469" w14:textId="1A7DE474" w:rsidR="00697E82" w:rsidRPr="009404E6" w:rsidRDefault="007044B8" w:rsidP="0052214C">
                            <w:pPr>
                              <w:spacing w:before="240" w:after="240"/>
                              <w:rPr>
                                <w:color w:val="3B3838" w:themeColor="background2" w:themeShade="40"/>
                                <w:sz w:val="18"/>
                                <w:szCs w:val="18"/>
                                <w:lang w:val="de-DE"/>
                              </w:rPr>
                            </w:pPr>
                            <w:r>
                              <w:rPr>
                                <w:color w:val="3B3838" w:themeColor="background2" w:themeShade="40"/>
                                <w:sz w:val="18"/>
                                <w:szCs w:val="18"/>
                                <w:lang w:val="de-DE"/>
                              </w:rPr>
                              <w:t xml:space="preserve">Dorf Thon Ky, Stadtbezirk Hung </w:t>
                            </w:r>
                            <w:proofErr w:type="spellStart"/>
                            <w:r>
                              <w:rPr>
                                <w:color w:val="3B3838" w:themeColor="background2" w:themeShade="40"/>
                                <w:sz w:val="18"/>
                                <w:szCs w:val="18"/>
                                <w:lang w:val="de-DE"/>
                              </w:rPr>
                              <w:t>Thang</w:t>
                            </w:r>
                            <w:proofErr w:type="spellEnd"/>
                            <w:r>
                              <w:rPr>
                                <w:color w:val="3B3838" w:themeColor="background2" w:themeShade="40"/>
                                <w:sz w:val="18"/>
                                <w:szCs w:val="18"/>
                                <w:lang w:val="de-DE"/>
                              </w:rPr>
                              <w:t>, 180000 Hai Phong</w:t>
                            </w:r>
                            <w:r w:rsidRPr="00206754">
                              <w:rPr>
                                <w:color w:val="3B3838" w:themeColor="background2" w:themeShade="40"/>
                                <w:sz w:val="18"/>
                                <w:szCs w:val="18"/>
                                <w:lang w:val="de-DE"/>
                              </w:rPr>
                              <w:t>, Vietnam</w:t>
                            </w:r>
                          </w:p>
                        </w:tc>
                      </w:tr>
                    </w:tbl>
                    <w:p w14:paraId="47B55A7A" w14:textId="77777777" w:rsidR="00697E82" w:rsidRPr="009404E6" w:rsidRDefault="00697E82" w:rsidP="00697E82">
                      <w:pPr>
                        <w:rPr>
                          <w:lang w:val="de-DE"/>
                        </w:rPr>
                      </w:pP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91E4BD5" wp14:editId="5FCADCAC">
                <wp:simplePos x="0" y="0"/>
                <wp:positionH relativeFrom="margin">
                  <wp:posOffset>-86995</wp:posOffset>
                </wp:positionH>
                <wp:positionV relativeFrom="paragraph">
                  <wp:posOffset>117475</wp:posOffset>
                </wp:positionV>
                <wp:extent cx="6840000" cy="715010"/>
                <wp:effectExtent l="0" t="0" r="5715" b="0"/>
                <wp:wrapNone/>
                <wp:docPr id="34" name="Textfeld 34"/>
                <wp:cNvGraphicFramePr/>
                <a:graphic xmlns:a="http://schemas.openxmlformats.org/drawingml/2006/main">
                  <a:graphicData uri="http://schemas.microsoft.com/office/word/2010/wordprocessingShape">
                    <wps:wsp>
                      <wps:cNvSpPr txBox="1"/>
                      <wps:spPr>
                        <a:xfrm>
                          <a:off x="0" y="0"/>
                          <a:ext cx="6840000" cy="715010"/>
                        </a:xfrm>
                        <a:prstGeom prst="rect">
                          <a:avLst/>
                        </a:prstGeom>
                        <a:solidFill>
                          <a:schemeClr val="bg1">
                            <a:lumMod val="95000"/>
                            <a:alpha val="50000"/>
                          </a:schemeClr>
                        </a:solidFill>
                        <a:ln w="6350">
                          <a:noFill/>
                        </a:ln>
                      </wps:spPr>
                      <wps:txbx>
                        <w:txbxContent>
                          <w:p w14:paraId="76725F3C" w14:textId="77777777" w:rsidR="00697E82" w:rsidRPr="008C18A5" w:rsidRDefault="00697E82" w:rsidP="00697E82">
                            <w:pPr>
                              <w:spacing w:before="240" w:after="120"/>
                              <w:jc w:val="center"/>
                              <w:rPr>
                                <w:rFonts w:ascii="Century Gothic" w:hAnsi="Century Gothic" w:cs="Times New Roman (Textkörper CS)"/>
                                <w:caps/>
                                <w:color w:val="3B3838" w:themeColor="background2" w:themeShade="40"/>
                                <w:spacing w:val="100"/>
                                <w:sz w:val="96"/>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1E4BD5" id="Textfeld 34" o:spid="_x0000_s1028" type="#_x0000_t202" style="position:absolute;margin-left:-6.85pt;margin-top:9.25pt;width:538.6pt;height:56.3pt;z-index:2516981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" fillcolor="#f2f2f2 [3052]" stroked="f" strokeweight=".5pt">
                <v:fill opacity="32896f"/>
                <v:textbox>
                  <w:txbxContent>
                    <w:p w14:paraId="76725F3C" w14:textId="77777777" w:rsidR="00697E82" w:rsidRPr="008C18A5" w:rsidRDefault="00697E82" w:rsidP="00697E82">
                      <w:pPr>
                        <w:spacing w:before="240" w:after="120"/>
                        <w:jc w:val="center"/>
                        <w:rPr>
                          <w:rFonts w:ascii="Century Gothic" w:hAnsi="Century Gothic" w:cs="Times New Roman (Textkörper CS)"/>
                          <w:caps/>
                          <w:color w:val="3B3838" w:themeColor="background2" w:themeShade="40"/>
                          <w:spacing w:val="100"/>
                          <w:sz w:val="96"/>
                          <w:szCs w:val="72"/>
                        </w:rPr>
                      </w:pPr>
                    </w:p>
                  </w:txbxContent>
                </v:textbox>
                <w10:wrap anchorx="margin"/>
              </v:shape>
            </w:pict>
          </mc:Fallback>
        </mc:AlternateContent>
      </w:r>
    </w:p>
    <w:p w14:paraId="3D685F85" w14:textId="27E9247D" w:rsidR="00E24470" w:rsidRDefault="00E24470" w:rsidP="004835F8">
      <w:pPr>
        <w:ind w:right="-30"/>
      </w:pPr>
    </w:p>
    <w:p w14:paraId="7679B4F7" w14:textId="77777777" w:rsidR="00E24470" w:rsidRDefault="00E24470" w:rsidP="004835F8">
      <w:pPr>
        <w:ind w:right="-30"/>
      </w:pPr>
    </w:p>
    <w:p w14:paraId="108B7840" w14:textId="696BD352" w:rsidR="00E24470" w:rsidRDefault="00E24470" w:rsidP="004835F8">
      <w:pPr>
        <w:ind w:right="-30"/>
      </w:pPr>
    </w:p>
    <w:p w14:paraId="41E6023F" w14:textId="195557FB" w:rsidR="00E24470" w:rsidRDefault="00E24470" w:rsidP="004835F8">
      <w:pPr>
        <w:ind w:right="-30"/>
      </w:pPr>
    </w:p>
    <w:p w14:paraId="1C80BF0A" w14:textId="07755CEB" w:rsidR="00907C3C" w:rsidRPr="00986A3F" w:rsidRDefault="00986A3F" w:rsidP="00907C3C">
      <w:pPr>
        <w:ind w:right="-30"/>
        <w:rPr>
          <w:lang w:val="vi-VN"/>
        </w:rPr>
      </w:pPr>
      <w:r>
        <w:rPr>
          <w:noProof/>
          <w:lang w:val="de-DE"/>
        </w:rPr>
        <mc:AlternateContent>
          <mc:Choice Requires="wpg">
            <w:drawing>
              <wp:anchor distT="0" distB="0" distL="114300" distR="114300" simplePos="0" relativeHeight="251707392" behindDoc="0" locked="0" layoutInCell="1" allowOverlap="1" wp14:anchorId="1F77DAA6" wp14:editId="7C273D52">
                <wp:simplePos x="0" y="0"/>
                <wp:positionH relativeFrom="column">
                  <wp:posOffset>-73025</wp:posOffset>
                </wp:positionH>
                <wp:positionV relativeFrom="page">
                  <wp:posOffset>2188973</wp:posOffset>
                </wp:positionV>
                <wp:extent cx="6839585" cy="1216152"/>
                <wp:effectExtent l="0" t="0" r="5715" b="3175"/>
                <wp:wrapNone/>
                <wp:docPr id="20" name="Gruppieren 20"/>
                <wp:cNvGraphicFramePr/>
                <a:graphic xmlns:a="http://schemas.openxmlformats.org/drawingml/2006/main">
                  <a:graphicData uri="http://schemas.microsoft.com/office/word/2010/wordprocessingGroup">
                    <wpg:wgp>
                      <wpg:cNvGrpSpPr/>
                      <wpg:grpSpPr>
                        <a:xfrm>
                          <a:off x="0" y="0"/>
                          <a:ext cx="6839585" cy="1216152"/>
                          <a:chOff x="0" y="0"/>
                          <a:chExt cx="6839585" cy="1504950"/>
                        </a:xfrm>
                      </wpg:grpSpPr>
                      <wps:wsp>
                        <wps:cNvPr id="11" name="Textfeld 11"/>
                        <wps:cNvSpPr txBox="1"/>
                        <wps:spPr>
                          <a:xfrm>
                            <a:off x="0" y="0"/>
                            <a:ext cx="6839585" cy="1504950"/>
                          </a:xfrm>
                          <a:prstGeom prst="rect">
                            <a:avLst/>
                          </a:prstGeom>
                          <a:solidFill>
                            <a:schemeClr val="bg1">
                              <a:lumMod val="95000"/>
                              <a:alpha val="50000"/>
                            </a:schemeClr>
                          </a:solidFill>
                          <a:ln w="6350">
                            <a:noFill/>
                          </a:ln>
                        </wps:spPr>
                        <wps:txbx>
                          <w:txbxContent>
                            <w:p w14:paraId="6574E4C8" w14:textId="77777777" w:rsidR="00E24470" w:rsidRPr="008C18A5" w:rsidRDefault="00E24470" w:rsidP="00E24470">
                              <w:pPr>
                                <w:spacing w:before="240" w:after="120"/>
                                <w:jc w:val="center"/>
                                <w:rPr>
                                  <w:rFonts w:ascii="Century Gothic" w:hAnsi="Century Gothic" w:cs="Times New Roman (Textkörper CS)"/>
                                  <w:caps/>
                                  <w:color w:val="3B3838" w:themeColor="background2" w:themeShade="40"/>
                                  <w:spacing w:val="100"/>
                                  <w:sz w:val="96"/>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feld 13"/>
                        <wps:cNvSpPr txBox="1"/>
                        <wps:spPr>
                          <a:xfrm>
                            <a:off x="114299" y="95249"/>
                            <a:ext cx="6687185" cy="1346334"/>
                          </a:xfrm>
                          <a:prstGeom prst="rect">
                            <a:avLst/>
                          </a:prstGeom>
                          <a:noFill/>
                          <a:ln w="6350">
                            <a:noFill/>
                          </a:ln>
                        </wps:spPr>
                        <wps:txbx>
                          <w:txbxContent>
                            <w:p w14:paraId="6548EEED" w14:textId="77777777" w:rsidR="00F47223" w:rsidRDefault="00F47223" w:rsidP="00F47223">
                              <w:pPr>
                                <w:spacing w:line="360" w:lineRule="auto"/>
                                <w:rPr>
                                  <w:rFonts w:ascii="Georgia" w:hAnsi="Georgia" w:cs="Times New Roman (Textkörper CS)"/>
                                  <w:b/>
                                  <w:bCs/>
                                  <w:caps/>
                                  <w:color w:val="3B3838" w:themeColor="background2" w:themeShade="40"/>
                                  <w:spacing w:val="50"/>
                                  <w:sz w:val="22"/>
                                  <w:szCs w:val="22"/>
                                  <w:lang w:val="vi-VN"/>
                                </w:rPr>
                              </w:pPr>
                              <w:r>
                                <w:rPr>
                                  <w:rFonts w:ascii="Georgia" w:hAnsi="Georgia" w:cs="Times New Roman (Textkörper CS)"/>
                                  <w:b/>
                                  <w:bCs/>
                                  <w:caps/>
                                  <w:color w:val="3B3838" w:themeColor="background2" w:themeShade="40"/>
                                  <w:spacing w:val="50"/>
                                  <w:sz w:val="22"/>
                                  <w:szCs w:val="22"/>
                                  <w:lang w:val="vi-VN"/>
                                </w:rPr>
                                <w:t>Anschreiben</w:t>
                              </w:r>
                            </w:p>
                            <w:p w14:paraId="3A02E9E4" w14:textId="77777777" w:rsidR="00F47223" w:rsidRPr="00660247" w:rsidRDefault="00F47223" w:rsidP="00F47223">
                              <w:pPr>
                                <w:spacing w:line="360" w:lineRule="auto"/>
                                <w:rPr>
                                  <w:rFonts w:ascii="Georgia" w:hAnsi="Georgia" w:cs="Times New Roman (Textkörper CS)"/>
                                  <w:b/>
                                  <w:bCs/>
                                  <w:caps/>
                                  <w:color w:val="3B3838" w:themeColor="background2" w:themeShade="40"/>
                                  <w:spacing w:val="50"/>
                                  <w:sz w:val="10"/>
                                  <w:szCs w:val="10"/>
                                  <w:lang w:val="vi-VN"/>
                                </w:rPr>
                              </w:pPr>
                            </w:p>
                            <w:p w14:paraId="1CD3A9F8" w14:textId="7FA492E4" w:rsidR="00F47223" w:rsidRPr="00AA457B" w:rsidRDefault="00F47223" w:rsidP="00F47223">
                              <w:pPr>
                                <w:spacing w:line="360" w:lineRule="auto"/>
                                <w:rPr>
                                  <w:rFonts w:ascii="Georgia" w:hAnsi="Georgia" w:cs="Times New Roman (Textkörper CS)"/>
                                  <w:b/>
                                  <w:bCs/>
                                  <w:caps/>
                                  <w:color w:val="3B3838" w:themeColor="background2" w:themeShade="40"/>
                                  <w:spacing w:val="50"/>
                                  <w:sz w:val="22"/>
                                  <w:szCs w:val="22"/>
                                  <w:lang w:val="vi-VN"/>
                                </w:rPr>
                              </w:pPr>
                              <w:r w:rsidRPr="00AA457B">
                                <w:rPr>
                                  <w:rFonts w:ascii="Georgia" w:hAnsi="Georgia" w:cs="Times New Roman (Textkörper CS)"/>
                                  <w:b/>
                                  <w:bCs/>
                                  <w:caps/>
                                  <w:color w:val="3B3838" w:themeColor="background2" w:themeShade="40"/>
                                  <w:spacing w:val="50"/>
                                  <w:sz w:val="22"/>
                                  <w:szCs w:val="22"/>
                                  <w:lang w:val="de-DE"/>
                                </w:rPr>
                                <w:t>Bewerbung</w:t>
                              </w:r>
                              <w:r w:rsidRPr="00AA457B">
                                <w:rPr>
                                  <w:rFonts w:ascii="Georgia" w:hAnsi="Georgia" w:cs="Times New Roman (Textkörper CS)"/>
                                  <w:b/>
                                  <w:bCs/>
                                  <w:caps/>
                                  <w:color w:val="3B3838" w:themeColor="background2" w:themeShade="40"/>
                                  <w:spacing w:val="50"/>
                                  <w:sz w:val="22"/>
                                  <w:szCs w:val="22"/>
                                  <w:lang w:val="vi-VN"/>
                                </w:rPr>
                                <w:t xml:space="preserve"> </w:t>
                              </w:r>
                              <w:r w:rsidRPr="00AA457B">
                                <w:rPr>
                                  <w:rFonts w:ascii="Georgia" w:hAnsi="Georgia" w:cs="Times New Roman (Textkörper CS)"/>
                                  <w:b/>
                                  <w:bCs/>
                                  <w:caps/>
                                  <w:color w:val="3B3838" w:themeColor="background2" w:themeShade="40"/>
                                  <w:spacing w:val="50"/>
                                  <w:sz w:val="22"/>
                                  <w:szCs w:val="22"/>
                                  <w:lang w:val="vi-VN"/>
                                </w:rPr>
                                <w:t xml:space="preserve">um einen </w:t>
                              </w:r>
                              <w:r>
                                <w:rPr>
                                  <w:rFonts w:ascii="Georgia" w:hAnsi="Georgia" w:cs="Times New Roman (Textkörper CS)"/>
                                  <w:b/>
                                  <w:bCs/>
                                  <w:caps/>
                                  <w:color w:val="3B3838" w:themeColor="background2" w:themeShade="40"/>
                                  <w:spacing w:val="50"/>
                                  <w:sz w:val="22"/>
                                  <w:szCs w:val="22"/>
                                  <w:lang w:val="vi-VN"/>
                                </w:rPr>
                                <w:t>Ausbildungsplatz</w:t>
                              </w:r>
                              <w:r w:rsidRPr="00AA457B">
                                <w:rPr>
                                  <w:rFonts w:ascii="Georgia" w:hAnsi="Georgia" w:cs="Times New Roman (Textkörper CS)"/>
                                  <w:b/>
                                  <w:bCs/>
                                  <w:caps/>
                                  <w:color w:val="3B3838" w:themeColor="background2" w:themeShade="40"/>
                                  <w:spacing w:val="50"/>
                                  <w:sz w:val="22"/>
                                  <w:szCs w:val="22"/>
                                  <w:lang w:val="vi-VN"/>
                                </w:rPr>
                                <w:t xml:space="preserve"> </w:t>
                              </w:r>
                              <w:r w:rsidR="004C366D">
                                <w:rPr>
                                  <w:rFonts w:ascii="Georgia" w:hAnsi="Georgia" w:cs="Times New Roman (Textkörper CS)"/>
                                  <w:b/>
                                  <w:bCs/>
                                  <w:caps/>
                                  <w:color w:val="3B3838" w:themeColor="background2" w:themeShade="40"/>
                                  <w:spacing w:val="50"/>
                                  <w:sz w:val="22"/>
                                  <w:szCs w:val="22"/>
                                  <w:lang w:val="vi-VN"/>
                                </w:rPr>
                                <w:t>Fachkraft gastronomie</w:t>
                              </w:r>
                            </w:p>
                            <w:p w14:paraId="499FF7F5" w14:textId="4BE68353" w:rsidR="00E24470" w:rsidRPr="00AA457B" w:rsidRDefault="00E24470" w:rsidP="00937A6D">
                              <w:pPr>
                                <w:spacing w:line="360" w:lineRule="auto"/>
                                <w:rPr>
                                  <w:rFonts w:ascii="Georgia" w:hAnsi="Georgia" w:cs="Times New Roman (Textkörper CS)"/>
                                  <w:b/>
                                  <w:bCs/>
                                  <w:caps/>
                                  <w:color w:val="3B3838" w:themeColor="background2" w:themeShade="40"/>
                                  <w:spacing w:val="50"/>
                                  <w:sz w:val="22"/>
                                  <w:szCs w:val="22"/>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F77DAA6" id="Gruppieren 20" o:spid="_x0000_s1029" style="position:absolute;margin-left:-5.75pt;margin-top:172.35pt;width:538.55pt;height:95.75pt;z-index:251707392;mso-position-vertical-relative:page;mso-height-relative:margin" coordsize="68395,150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">
                <v:shape id="Textfeld 11" o:spid="_x0000_s1030" type="#_x0000_t202" style="position:absolute;width:68395;height:15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" fillcolor="#f2f2f2 [3052]" stroked="f" strokeweight=".5pt">
                  <v:fill opacity="32896f"/>
                  <v:textbox>
                    <w:txbxContent>
                      <w:p w14:paraId="6574E4C8" w14:textId="77777777" w:rsidR="00E24470" w:rsidRPr="008C18A5" w:rsidRDefault="00E24470" w:rsidP="00E24470">
                        <w:pPr>
                          <w:spacing w:before="240" w:after="120"/>
                          <w:jc w:val="center"/>
                          <w:rPr>
                            <w:rFonts w:ascii="Century Gothic" w:hAnsi="Century Gothic" w:cs="Times New Roman (Textkörper CS)"/>
                            <w:caps/>
                            <w:color w:val="3B3838" w:themeColor="background2" w:themeShade="40"/>
                            <w:spacing w:val="100"/>
                            <w:sz w:val="96"/>
                            <w:szCs w:val="72"/>
                          </w:rPr>
                        </w:pPr>
                      </w:p>
                    </w:txbxContent>
                  </v:textbox>
                </v:shape>
                <v:shape id="Textfeld 13" o:spid="_x0000_s1031" type="#_x0000_t202" style="position:absolute;left:1142;top:952;width:66872;height:134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" filled="f" stroked="f" strokeweight=".5pt">
                  <v:textbox>
                    <w:txbxContent>
                      <w:p w14:paraId="6548EEED" w14:textId="77777777" w:rsidR="00F47223" w:rsidRDefault="00F47223" w:rsidP="00F47223">
                        <w:pPr>
                          <w:spacing w:line="360" w:lineRule="auto"/>
                          <w:rPr>
                            <w:rFonts w:ascii="Georgia" w:hAnsi="Georgia" w:cs="Times New Roman (Textkörper CS)"/>
                            <w:b/>
                            <w:bCs/>
                            <w:caps/>
                            <w:color w:val="3B3838" w:themeColor="background2" w:themeShade="40"/>
                            <w:spacing w:val="50"/>
                            <w:sz w:val="22"/>
                            <w:szCs w:val="22"/>
                            <w:lang w:val="vi-VN"/>
                          </w:rPr>
                        </w:pPr>
                        <w:r>
                          <w:rPr>
                            <w:rFonts w:ascii="Georgia" w:hAnsi="Georgia" w:cs="Times New Roman (Textkörper CS)"/>
                            <w:b/>
                            <w:bCs/>
                            <w:caps/>
                            <w:color w:val="3B3838" w:themeColor="background2" w:themeShade="40"/>
                            <w:spacing w:val="50"/>
                            <w:sz w:val="22"/>
                            <w:szCs w:val="22"/>
                            <w:lang w:val="vi-VN"/>
                          </w:rPr>
                          <w:t>Anschreiben</w:t>
                        </w:r>
                      </w:p>
                      <w:p w14:paraId="3A02E9E4" w14:textId="77777777" w:rsidR="00F47223" w:rsidRPr="00660247" w:rsidRDefault="00F47223" w:rsidP="00F47223">
                        <w:pPr>
                          <w:spacing w:line="360" w:lineRule="auto"/>
                          <w:rPr>
                            <w:rFonts w:ascii="Georgia" w:hAnsi="Georgia" w:cs="Times New Roman (Textkörper CS)"/>
                            <w:b/>
                            <w:bCs/>
                            <w:caps/>
                            <w:color w:val="3B3838" w:themeColor="background2" w:themeShade="40"/>
                            <w:spacing w:val="50"/>
                            <w:sz w:val="10"/>
                            <w:szCs w:val="10"/>
                            <w:lang w:val="vi-VN"/>
                          </w:rPr>
                        </w:pPr>
                      </w:p>
                      <w:p w14:paraId="1CD3A9F8" w14:textId="7FA492E4" w:rsidR="00F47223" w:rsidRPr="00AA457B" w:rsidRDefault="00F47223" w:rsidP="00F47223">
                        <w:pPr>
                          <w:spacing w:line="360" w:lineRule="auto"/>
                          <w:rPr>
                            <w:rFonts w:ascii="Georgia" w:hAnsi="Georgia" w:cs="Times New Roman (Textkörper CS)"/>
                            <w:b/>
                            <w:bCs/>
                            <w:caps/>
                            <w:color w:val="3B3838" w:themeColor="background2" w:themeShade="40"/>
                            <w:spacing w:val="50"/>
                            <w:sz w:val="22"/>
                            <w:szCs w:val="22"/>
                            <w:lang w:val="vi-VN"/>
                          </w:rPr>
                        </w:pPr>
                        <w:r w:rsidRPr="00AA457B">
                          <w:rPr>
                            <w:rFonts w:ascii="Georgia" w:hAnsi="Georgia" w:cs="Times New Roman (Textkörper CS)"/>
                            <w:b/>
                            <w:bCs/>
                            <w:caps/>
                            <w:color w:val="3B3838" w:themeColor="background2" w:themeShade="40"/>
                            <w:spacing w:val="50"/>
                            <w:sz w:val="22"/>
                            <w:szCs w:val="22"/>
                            <w:lang w:val="de-DE"/>
                          </w:rPr>
                          <w:t>Bewerbung</w:t>
                        </w:r>
                        <w:r w:rsidRPr="00AA457B">
                          <w:rPr>
                            <w:rFonts w:ascii="Georgia" w:hAnsi="Georgia" w:cs="Times New Roman (Textkörper CS)"/>
                            <w:b/>
                            <w:bCs/>
                            <w:caps/>
                            <w:color w:val="3B3838" w:themeColor="background2" w:themeShade="40"/>
                            <w:spacing w:val="50"/>
                            <w:sz w:val="22"/>
                            <w:szCs w:val="22"/>
                            <w:lang w:val="vi-VN"/>
                          </w:rPr>
                          <w:t xml:space="preserve"> </w:t>
                        </w:r>
                        <w:r w:rsidRPr="00AA457B">
                          <w:rPr>
                            <w:rFonts w:ascii="Georgia" w:hAnsi="Georgia" w:cs="Times New Roman (Textkörper CS)"/>
                            <w:b/>
                            <w:bCs/>
                            <w:caps/>
                            <w:color w:val="3B3838" w:themeColor="background2" w:themeShade="40"/>
                            <w:spacing w:val="50"/>
                            <w:sz w:val="22"/>
                            <w:szCs w:val="22"/>
                            <w:lang w:val="vi-VN"/>
                          </w:rPr>
                          <w:t xml:space="preserve">um einen </w:t>
                        </w:r>
                        <w:r>
                          <w:rPr>
                            <w:rFonts w:ascii="Georgia" w:hAnsi="Georgia" w:cs="Times New Roman (Textkörper CS)"/>
                            <w:b/>
                            <w:bCs/>
                            <w:caps/>
                            <w:color w:val="3B3838" w:themeColor="background2" w:themeShade="40"/>
                            <w:spacing w:val="50"/>
                            <w:sz w:val="22"/>
                            <w:szCs w:val="22"/>
                            <w:lang w:val="vi-VN"/>
                          </w:rPr>
                          <w:t>Ausbildungsplatz</w:t>
                        </w:r>
                        <w:r w:rsidRPr="00AA457B">
                          <w:rPr>
                            <w:rFonts w:ascii="Georgia" w:hAnsi="Georgia" w:cs="Times New Roman (Textkörper CS)"/>
                            <w:b/>
                            <w:bCs/>
                            <w:caps/>
                            <w:color w:val="3B3838" w:themeColor="background2" w:themeShade="40"/>
                            <w:spacing w:val="50"/>
                            <w:sz w:val="22"/>
                            <w:szCs w:val="22"/>
                            <w:lang w:val="vi-VN"/>
                          </w:rPr>
                          <w:t xml:space="preserve"> </w:t>
                        </w:r>
                        <w:r w:rsidR="004C366D">
                          <w:rPr>
                            <w:rFonts w:ascii="Georgia" w:hAnsi="Georgia" w:cs="Times New Roman (Textkörper CS)"/>
                            <w:b/>
                            <w:bCs/>
                            <w:caps/>
                            <w:color w:val="3B3838" w:themeColor="background2" w:themeShade="40"/>
                            <w:spacing w:val="50"/>
                            <w:sz w:val="22"/>
                            <w:szCs w:val="22"/>
                            <w:lang w:val="vi-VN"/>
                          </w:rPr>
                          <w:t>Fachkraft gastronomie</w:t>
                        </w:r>
                      </w:p>
                      <w:p w14:paraId="499FF7F5" w14:textId="4BE68353" w:rsidR="00E24470" w:rsidRPr="00AA457B" w:rsidRDefault="00E24470" w:rsidP="00937A6D">
                        <w:pPr>
                          <w:spacing w:line="360" w:lineRule="auto"/>
                          <w:rPr>
                            <w:rFonts w:ascii="Georgia" w:hAnsi="Georgia" w:cs="Times New Roman (Textkörper CS)"/>
                            <w:b/>
                            <w:bCs/>
                            <w:caps/>
                            <w:color w:val="3B3838" w:themeColor="background2" w:themeShade="40"/>
                            <w:spacing w:val="50"/>
                            <w:sz w:val="22"/>
                            <w:szCs w:val="22"/>
                            <w:lang w:val="vi-VN"/>
                          </w:rPr>
                        </w:pPr>
                      </w:p>
                    </w:txbxContent>
                  </v:textbox>
                </v:shape>
                <w10:wrap anchory="page"/>
              </v:group>
            </w:pict>
          </mc:Fallback>
        </mc:AlternateContent>
      </w:r>
    </w:p>
    <w:p w14:paraId="7AE130EA" w14:textId="502DC898" w:rsidR="00E24470" w:rsidRPr="00E24470" w:rsidRDefault="00E24470" w:rsidP="00E24470">
      <w:pPr>
        <w:ind w:right="-30"/>
        <w:rPr>
          <w:lang w:val="de-DE"/>
        </w:rPr>
      </w:pPr>
    </w:p>
    <w:p w14:paraId="37ECC5E7" w14:textId="3039E75A" w:rsidR="00E24470" w:rsidRPr="00986A3F" w:rsidRDefault="00E24470" w:rsidP="00E24470">
      <w:pPr>
        <w:ind w:right="-30"/>
        <w:rPr>
          <w:lang w:val="vi-VN"/>
        </w:rPr>
      </w:pPr>
    </w:p>
    <w:p w14:paraId="11710AB5" w14:textId="49458681" w:rsidR="00E24470" w:rsidRPr="00E24470" w:rsidRDefault="00E24470" w:rsidP="00E24470">
      <w:pPr>
        <w:ind w:right="-30"/>
        <w:rPr>
          <w:lang w:val="de-DE"/>
        </w:rPr>
      </w:pPr>
    </w:p>
    <w:p w14:paraId="38B488C9" w14:textId="03A4D831" w:rsidR="00E24470" w:rsidRPr="00E24470" w:rsidRDefault="00E24470" w:rsidP="00E24470">
      <w:pPr>
        <w:ind w:right="-30"/>
        <w:rPr>
          <w:lang w:val="de-DE"/>
        </w:rPr>
      </w:pPr>
    </w:p>
    <w:p w14:paraId="2DB862AD" w14:textId="504C8AC3" w:rsidR="00E24470" w:rsidRPr="00E24470" w:rsidRDefault="00E24470" w:rsidP="00E24470">
      <w:pPr>
        <w:ind w:right="-30"/>
        <w:rPr>
          <w:lang w:val="de-DE"/>
        </w:rPr>
      </w:pPr>
    </w:p>
    <w:p w14:paraId="14099852" w14:textId="0549E2AA" w:rsidR="00E24470" w:rsidRDefault="00E24470" w:rsidP="00E24470">
      <w:pPr>
        <w:ind w:right="-30"/>
        <w:rPr>
          <w:lang w:val="de-DE"/>
        </w:rPr>
      </w:pPr>
    </w:p>
    <w:p w14:paraId="6E7A9450" w14:textId="403F7422" w:rsidR="00E24470" w:rsidRPr="004C366D" w:rsidRDefault="007B6728" w:rsidP="00BC3F11">
      <w:pPr>
        <w:ind w:right="-30"/>
        <w:jc w:val="right"/>
        <w:rPr>
          <w:i/>
          <w:iCs/>
          <w:lang w:val="vi-VN"/>
        </w:rPr>
      </w:pPr>
      <w:r>
        <w:rPr>
          <w:i/>
          <w:iCs/>
          <w:lang w:val="de-DE"/>
        </w:rPr>
        <w:t>Hai</w:t>
      </w:r>
      <w:r>
        <w:rPr>
          <w:i/>
          <w:iCs/>
          <w:lang w:val="vi-VN"/>
        </w:rPr>
        <w:t xml:space="preserve"> Phong</w:t>
      </w:r>
      <w:r w:rsidR="00E24470" w:rsidRPr="00E24470">
        <w:rPr>
          <w:i/>
          <w:iCs/>
          <w:lang w:val="de-DE"/>
        </w:rPr>
        <w:t xml:space="preserve">, </w:t>
      </w:r>
      <w:r w:rsidR="004C366D">
        <w:rPr>
          <w:i/>
          <w:iCs/>
          <w:lang w:val="vi-VN"/>
        </w:rPr>
        <w:t>20</w:t>
      </w:r>
      <w:r w:rsidR="00A067BA">
        <w:rPr>
          <w:i/>
          <w:iCs/>
          <w:lang w:val="de-DE"/>
        </w:rPr>
        <w:t>.</w:t>
      </w:r>
      <w:r w:rsidR="004C366D">
        <w:rPr>
          <w:i/>
          <w:iCs/>
          <w:lang w:val="vi-VN"/>
        </w:rPr>
        <w:t>0</w:t>
      </w:r>
      <w:r>
        <w:rPr>
          <w:i/>
          <w:iCs/>
          <w:lang w:val="vi-VN"/>
        </w:rPr>
        <w:t>2</w:t>
      </w:r>
      <w:r w:rsidR="00A067BA">
        <w:rPr>
          <w:i/>
          <w:iCs/>
          <w:lang w:val="de-DE"/>
        </w:rPr>
        <w:t>.202</w:t>
      </w:r>
      <w:r w:rsidR="004C366D">
        <w:rPr>
          <w:i/>
          <w:iCs/>
          <w:lang w:val="vi-VN"/>
        </w:rPr>
        <w:t>6</w:t>
      </w:r>
    </w:p>
    <w:p w14:paraId="0E869D75" w14:textId="77777777" w:rsidR="00AA457B" w:rsidRPr="00AA457B" w:rsidRDefault="00AA457B" w:rsidP="00BC3F11">
      <w:pPr>
        <w:ind w:right="-30"/>
        <w:jc w:val="right"/>
        <w:rPr>
          <w:i/>
          <w:iCs/>
          <w:lang w:val="vi-VN"/>
        </w:rPr>
      </w:pPr>
    </w:p>
    <w:p w14:paraId="5968F1FB" w14:textId="77777777" w:rsidR="0026172A" w:rsidRDefault="0026172A" w:rsidP="00AA457B">
      <w:pPr>
        <w:spacing w:line="276" w:lineRule="auto"/>
        <w:ind w:right="-30"/>
        <w:rPr>
          <w:lang w:val="vi-VN"/>
        </w:rPr>
      </w:pPr>
      <w:r w:rsidRPr="0026172A">
        <w:rPr>
          <w:lang w:val="de-DE"/>
        </w:rPr>
        <w:t>Sehr geehrte Damen und Herren,</w:t>
      </w:r>
    </w:p>
    <w:p w14:paraId="718809DC" w14:textId="1ECACEEE" w:rsidR="00F47223" w:rsidRPr="00F47223" w:rsidRDefault="00AA457B" w:rsidP="00F47223">
      <w:pPr>
        <w:pStyle w:val="p1"/>
        <w:rPr>
          <w:rFonts w:asciiTheme="minorHAnsi" w:hAnsiTheme="minorHAnsi" w:cstheme="minorHAnsi"/>
          <w:lang w:val="vi-VN"/>
        </w:rPr>
      </w:pPr>
      <w:r w:rsidRPr="00AA457B">
        <w:rPr>
          <w:rFonts w:asciiTheme="minorHAnsi" w:hAnsiTheme="minorHAnsi" w:cstheme="minorHAnsi"/>
        </w:rPr>
        <w:t xml:space="preserve">mein Name </w:t>
      </w:r>
      <w:r w:rsidR="00F47223">
        <w:rPr>
          <w:rFonts w:asciiTheme="minorHAnsi" w:hAnsiTheme="minorHAnsi" w:cstheme="minorHAnsi"/>
        </w:rPr>
        <w:t>Mai</w:t>
      </w:r>
      <w:r w:rsidR="00F47223">
        <w:rPr>
          <w:rFonts w:asciiTheme="minorHAnsi" w:hAnsiTheme="minorHAnsi" w:cstheme="minorHAnsi"/>
          <w:lang w:val="vi-VN"/>
        </w:rPr>
        <w:t xml:space="preserve"> Cong Binh Minh, </w:t>
      </w:r>
      <w:r w:rsidR="00F47223" w:rsidRPr="00F47223">
        <w:rPr>
          <w:rFonts w:asciiTheme="minorHAnsi" w:hAnsiTheme="minorHAnsi" w:cstheme="minorHAnsi"/>
        </w:rPr>
        <w:t xml:space="preserve">ich bin </w:t>
      </w:r>
      <w:r w:rsidR="00DF41D7">
        <w:rPr>
          <w:rFonts w:asciiTheme="minorHAnsi" w:hAnsiTheme="minorHAnsi" w:cstheme="minorHAnsi"/>
          <w:lang w:val="vi-VN"/>
        </w:rPr>
        <w:t>20</w:t>
      </w:r>
      <w:r w:rsidR="00F47223" w:rsidRPr="00F47223">
        <w:rPr>
          <w:rFonts w:asciiTheme="minorHAnsi" w:hAnsiTheme="minorHAnsi" w:cstheme="minorHAnsi"/>
        </w:rPr>
        <w:t xml:space="preserve"> Jahre alt und komme aus Hai Phong, Vietnam. Mit großem Interesse bewerbe ich mich hiermit um einen Ausbildungsplatz als </w:t>
      </w:r>
      <w:r w:rsidR="00DF41D7">
        <w:rPr>
          <w:rFonts w:asciiTheme="minorHAnsi" w:hAnsiTheme="minorHAnsi" w:cstheme="minorHAnsi"/>
        </w:rPr>
        <w:t>Fachkraft</w:t>
      </w:r>
      <w:r w:rsidR="00DF41D7">
        <w:rPr>
          <w:rFonts w:asciiTheme="minorHAnsi" w:hAnsiTheme="minorHAnsi" w:cstheme="minorHAnsi"/>
          <w:lang w:val="vi-VN"/>
        </w:rPr>
        <w:t xml:space="preserve"> Gastronomie</w:t>
      </w:r>
      <w:r w:rsidR="00F47223" w:rsidRPr="00F47223">
        <w:rPr>
          <w:rFonts w:asciiTheme="minorHAnsi" w:hAnsiTheme="minorHAnsi" w:cstheme="minorHAnsi"/>
        </w:rPr>
        <w:t xml:space="preserve"> in Ihrem Betrieb, da ich meine berufliche Zukunft langfristig in der Gastronomie in Deutschland aufbauen möchte.</w:t>
      </w:r>
    </w:p>
    <w:p w14:paraId="1309746A" w14:textId="60C4BD41" w:rsidR="00F47223" w:rsidRPr="00F47223" w:rsidRDefault="00F47223" w:rsidP="00F47223">
      <w:pPr>
        <w:pStyle w:val="p1"/>
        <w:rPr>
          <w:rFonts w:asciiTheme="minorHAnsi" w:hAnsiTheme="minorHAnsi" w:cstheme="minorHAnsi"/>
          <w:lang w:val="vi-VN"/>
        </w:rPr>
      </w:pPr>
      <w:r w:rsidRPr="00F47223">
        <w:rPr>
          <w:rFonts w:asciiTheme="minorHAnsi" w:hAnsiTheme="minorHAnsi" w:cstheme="minorHAnsi"/>
        </w:rPr>
        <w:t xml:space="preserve">Schon früh habe ich erkannt, dass die Gastronomie weit mehr ist als nur das Zubereiten von Speisen oder das Servieren von Gästen. Sie verbindet </w:t>
      </w:r>
      <w:r w:rsidRPr="00F47223">
        <w:rPr>
          <w:rStyle w:val="s1"/>
          <w:rFonts w:asciiTheme="minorHAnsi" w:hAnsiTheme="minorHAnsi" w:cstheme="minorHAnsi"/>
        </w:rPr>
        <w:t>Handwerk, Organisation, Teamarbeit, Servicebewusstsein und kulturellen Austausch</w:t>
      </w:r>
      <w:r w:rsidRPr="00F47223">
        <w:rPr>
          <w:rFonts w:asciiTheme="minorHAnsi" w:hAnsiTheme="minorHAnsi" w:cstheme="minorHAnsi"/>
        </w:rPr>
        <w:t>. Genau diese Kombination hat mein Interesse an diesem Berufsfeld geweckt und mich dazu motiviert, eine fundierte Ausbildung in Deutschland anzustreben.</w:t>
      </w:r>
    </w:p>
    <w:p w14:paraId="2E214EEF" w14:textId="769D494A" w:rsidR="00F47223" w:rsidRPr="00F47223" w:rsidRDefault="00F47223" w:rsidP="00F47223">
      <w:pPr>
        <w:pStyle w:val="p1"/>
        <w:rPr>
          <w:rFonts w:asciiTheme="minorHAnsi" w:hAnsiTheme="minorHAnsi" w:cstheme="minorHAnsi"/>
          <w:lang w:val="vi-VN"/>
        </w:rPr>
      </w:pPr>
      <w:r w:rsidRPr="00F47223">
        <w:rPr>
          <w:rFonts w:asciiTheme="minorHAnsi" w:hAnsiTheme="minorHAnsi" w:cstheme="minorHAnsi"/>
        </w:rPr>
        <w:t xml:space="preserve">Ein zentraler Bestandteil meiner Vorbereitung ist das </w:t>
      </w:r>
      <w:r w:rsidRPr="00F47223">
        <w:rPr>
          <w:rStyle w:val="s1"/>
          <w:rFonts w:asciiTheme="minorHAnsi" w:hAnsiTheme="minorHAnsi" w:cstheme="minorHAnsi"/>
        </w:rPr>
        <w:t>Erlernen der deutschen Sprache</w:t>
      </w:r>
      <w:r w:rsidRPr="00F47223">
        <w:rPr>
          <w:rFonts w:asciiTheme="minorHAnsi" w:hAnsiTheme="minorHAnsi" w:cstheme="minorHAnsi"/>
        </w:rPr>
        <w:t xml:space="preserve">. Deutsch zu </w:t>
      </w:r>
      <w:proofErr w:type="gramStart"/>
      <w:r w:rsidRPr="00F47223">
        <w:rPr>
          <w:rFonts w:asciiTheme="minorHAnsi" w:hAnsiTheme="minorHAnsi" w:cstheme="minorHAnsi"/>
        </w:rPr>
        <w:t>lernen</w:t>
      </w:r>
      <w:proofErr w:type="gramEnd"/>
      <w:r w:rsidRPr="00F47223">
        <w:rPr>
          <w:rFonts w:asciiTheme="minorHAnsi" w:hAnsiTheme="minorHAnsi" w:cstheme="minorHAnsi"/>
        </w:rPr>
        <w:t xml:space="preserve"> bedeutet für mich nicht nur, eine neue Sprache zu beherrschen, sondern auch die deutsche Kultur, Arbeitsweise und Mentalität zu verstehen. Ich schätze besonders die Werte, die im deutschen Ausbildungssystem vermittelt werden: </w:t>
      </w:r>
      <w:r w:rsidRPr="00F47223">
        <w:rPr>
          <w:rStyle w:val="s1"/>
          <w:rFonts w:asciiTheme="minorHAnsi" w:hAnsiTheme="minorHAnsi" w:cstheme="minorHAnsi"/>
        </w:rPr>
        <w:t>Pünktlichkeit, Zuverlässigkeit, Disziplin, Verantwortungsbewusstsein und Qualität</w:t>
      </w:r>
      <w:r w:rsidRPr="00F47223">
        <w:rPr>
          <w:rFonts w:asciiTheme="minorHAnsi" w:hAnsiTheme="minorHAnsi" w:cstheme="minorHAnsi"/>
        </w:rPr>
        <w:t>. Diese Werte entsprechen meiner eigenen Einstellung zum Lernen und Arbeiten.</w:t>
      </w:r>
    </w:p>
    <w:p w14:paraId="31E9B82D" w14:textId="0B11A48E" w:rsidR="00F47223" w:rsidRPr="00F47223" w:rsidRDefault="00F47223" w:rsidP="00F47223">
      <w:pPr>
        <w:pStyle w:val="p1"/>
        <w:rPr>
          <w:rFonts w:asciiTheme="minorHAnsi" w:hAnsiTheme="minorHAnsi" w:cstheme="minorHAnsi"/>
          <w:lang w:val="vi-VN"/>
        </w:rPr>
      </w:pPr>
      <w:r w:rsidRPr="00F47223">
        <w:rPr>
          <w:rFonts w:asciiTheme="minorHAnsi" w:hAnsiTheme="minorHAnsi" w:cstheme="minorHAnsi"/>
        </w:rPr>
        <w:t xml:space="preserve">Meine Entscheidung, eine Ausbildung in Deutschland zu beginnen, ist sehr bewusst und langfristig getroffen. Deutschland bietet mit seinem dualen Ausbildungssystem eine hervorragende Möglichkeit, </w:t>
      </w:r>
      <w:r w:rsidRPr="00F47223">
        <w:rPr>
          <w:rStyle w:val="s1"/>
          <w:rFonts w:asciiTheme="minorHAnsi" w:hAnsiTheme="minorHAnsi" w:cstheme="minorHAnsi"/>
        </w:rPr>
        <w:t>theoretisches Wissen und praktische Erfahrung</w:t>
      </w:r>
      <w:r w:rsidRPr="00F47223">
        <w:rPr>
          <w:rFonts w:asciiTheme="minorHAnsi" w:hAnsiTheme="minorHAnsi" w:cstheme="minorHAnsi"/>
        </w:rPr>
        <w:t xml:space="preserve"> optimal zu verbinden. Ich bin überzeugt, dass ich mich in einem strukturierten und anspruchsvollen Arbeitsumfeld persönlich und fachlich stark weiterentwickeln kann.</w:t>
      </w:r>
    </w:p>
    <w:p w14:paraId="6001A8C3" w14:textId="34192117" w:rsidR="00F47223" w:rsidRPr="00F47223" w:rsidRDefault="00F47223" w:rsidP="00F47223">
      <w:pPr>
        <w:pStyle w:val="p1"/>
        <w:rPr>
          <w:rFonts w:asciiTheme="minorHAnsi" w:hAnsiTheme="minorHAnsi" w:cstheme="minorHAnsi"/>
          <w:lang w:val="vi-VN"/>
        </w:rPr>
      </w:pPr>
      <w:r w:rsidRPr="00F47223">
        <w:rPr>
          <w:rFonts w:asciiTheme="minorHAnsi" w:hAnsiTheme="minorHAnsi" w:cstheme="minorHAnsi"/>
        </w:rPr>
        <w:t xml:space="preserve">Der Beruf des </w:t>
      </w:r>
      <w:r w:rsidR="005E0608">
        <w:rPr>
          <w:rFonts w:asciiTheme="minorHAnsi" w:hAnsiTheme="minorHAnsi" w:cstheme="minorHAnsi"/>
        </w:rPr>
        <w:t>Fachkraft</w:t>
      </w:r>
      <w:r w:rsidR="005E0608">
        <w:rPr>
          <w:rFonts w:asciiTheme="minorHAnsi" w:hAnsiTheme="minorHAnsi" w:cstheme="minorHAnsi"/>
          <w:lang w:val="vi-VN"/>
        </w:rPr>
        <w:t xml:space="preserve"> Gastronomies</w:t>
      </w:r>
      <w:r w:rsidRPr="00F47223">
        <w:rPr>
          <w:rFonts w:asciiTheme="minorHAnsi" w:hAnsiTheme="minorHAnsi" w:cstheme="minorHAnsi"/>
        </w:rPr>
        <w:t xml:space="preserve"> begeistert mich besonders, weil er täglich neue Herausforderungen bietet. In der Küche fasziniert mich die präzise Arbeitsweise, das Arbeiten nach klaren Abläufen sowie die Verantwortung für Qualität und Hygiene. Im Servicebereich schätze ich den direkten Kontakt mit Gästen, die Bedeutung von Freundlichkeit, Professionalität und Teamarbeit sowie die Möglichkeit, Menschen einen positiven Aufenthalt zu ermöglichen.</w:t>
      </w:r>
    </w:p>
    <w:p w14:paraId="2CB4FCC3" w14:textId="166315CC" w:rsidR="00F47223" w:rsidRPr="00F47223" w:rsidRDefault="00F47223" w:rsidP="00F47223">
      <w:pPr>
        <w:pStyle w:val="p1"/>
        <w:rPr>
          <w:rFonts w:asciiTheme="minorHAnsi" w:hAnsiTheme="minorHAnsi" w:cstheme="minorHAnsi"/>
          <w:lang w:val="vi-VN"/>
        </w:rPr>
      </w:pPr>
      <w:r w:rsidRPr="00F47223">
        <w:rPr>
          <w:rFonts w:asciiTheme="minorHAnsi" w:hAnsiTheme="minorHAnsi" w:cstheme="minorHAnsi"/>
        </w:rPr>
        <w:t>Ich bin belastbar, lernbereit und arbeite gerne im Team. Auch in stressigen Situationen behalte ich die Ruhe und bin bereit, Verantwortung zu übernehmen. Mir ist bewusst, dass die Ausbildung in der Gastronomie körperlich und mental anspruchsvoll ist – genau darin sehe ich jedoch eine Chance, meine Fähigkeiten kontinuierlich zu verbessern und an mir zu wachsen.</w:t>
      </w:r>
    </w:p>
    <w:p w14:paraId="702AF9F4" w14:textId="7247DEF1" w:rsidR="00F47223" w:rsidRPr="00F47223" w:rsidRDefault="00F47223" w:rsidP="00F47223">
      <w:pPr>
        <w:pStyle w:val="p1"/>
        <w:rPr>
          <w:rFonts w:asciiTheme="minorHAnsi" w:hAnsiTheme="minorHAnsi" w:cstheme="minorHAnsi"/>
          <w:lang w:val="vi-VN"/>
        </w:rPr>
      </w:pPr>
      <w:r w:rsidRPr="00F47223">
        <w:rPr>
          <w:rFonts w:asciiTheme="minorHAnsi" w:hAnsiTheme="minorHAnsi" w:cstheme="minorHAnsi"/>
        </w:rPr>
        <w:lastRenderedPageBreak/>
        <w:t xml:space="preserve">Mein Ziel ist es, die Ausbildung erfolgreich abzuschließen, wertvolle Berufserfahrung zu sammeln und mich langfristig als </w:t>
      </w:r>
      <w:r w:rsidRPr="00F47223">
        <w:rPr>
          <w:rStyle w:val="s1"/>
          <w:rFonts w:asciiTheme="minorHAnsi" w:hAnsiTheme="minorHAnsi" w:cstheme="minorHAnsi"/>
        </w:rPr>
        <w:t>qualifizierte Fachkraft in der deutschen Gastronomie</w:t>
      </w:r>
      <w:r w:rsidRPr="00F47223">
        <w:rPr>
          <w:rFonts w:asciiTheme="minorHAnsi" w:hAnsiTheme="minorHAnsi" w:cstheme="minorHAnsi"/>
        </w:rPr>
        <w:t xml:space="preserve"> zu etablieren. Ich möchte mich stetig weiterbilden und meinem Ausbildungsbetrieb gegenüber loyal und engagiert bleiben.</w:t>
      </w:r>
    </w:p>
    <w:p w14:paraId="6AA53B44" w14:textId="4A40A75B" w:rsidR="00F47223" w:rsidRPr="00F47223" w:rsidRDefault="00F47223" w:rsidP="00F47223">
      <w:pPr>
        <w:pStyle w:val="p1"/>
        <w:rPr>
          <w:rFonts w:asciiTheme="minorHAnsi" w:hAnsiTheme="minorHAnsi" w:cstheme="minorHAnsi"/>
          <w:lang w:val="vi-VN"/>
        </w:rPr>
      </w:pPr>
      <w:r w:rsidRPr="00F47223">
        <w:rPr>
          <w:rFonts w:asciiTheme="minorHAnsi" w:hAnsiTheme="minorHAnsi" w:cstheme="minorHAnsi"/>
        </w:rPr>
        <w:t>Sehr gerne würde ich meine Ausbildung in Ihrem Unternehmen beginnen und meine Motivation sowie Einsatzbereitschaft persönlich unter Beweis stellen. Über eine Einladung zu einem Gespräch oder einem Kennenlernen würde ich mich sehr freuen.</w:t>
      </w:r>
    </w:p>
    <w:p w14:paraId="5FDF824F" w14:textId="77777777" w:rsidR="00F47223" w:rsidRPr="00F47223" w:rsidRDefault="00F47223" w:rsidP="00F47223">
      <w:pPr>
        <w:pStyle w:val="p1"/>
        <w:rPr>
          <w:rFonts w:asciiTheme="minorHAnsi" w:hAnsiTheme="minorHAnsi" w:cstheme="minorHAnsi"/>
        </w:rPr>
      </w:pPr>
      <w:r w:rsidRPr="00F47223">
        <w:rPr>
          <w:rFonts w:asciiTheme="minorHAnsi" w:hAnsiTheme="minorHAnsi" w:cstheme="minorHAnsi"/>
        </w:rPr>
        <w:t>Mit freundlichen Grüßen</w:t>
      </w:r>
    </w:p>
    <w:p w14:paraId="3E903CEF" w14:textId="1C96EC0A" w:rsidR="00AA457B" w:rsidRDefault="00A24BE1" w:rsidP="00F47223">
      <w:pPr>
        <w:pStyle w:val="p1"/>
        <w:rPr>
          <w:rFonts w:asciiTheme="minorHAnsi" w:hAnsiTheme="minorHAnsi" w:cstheme="minorHAnsi"/>
          <w:lang w:val="vi-VN"/>
        </w:rPr>
      </w:pPr>
      <w:r>
        <w:rPr>
          <w:rFonts w:asciiTheme="minorHAnsi" w:hAnsiTheme="minorHAnsi" w:cstheme="minorHAnsi"/>
          <w:noProof/>
          <w:lang w:val="vi-VN"/>
        </w:rPr>
        <w:drawing>
          <wp:inline distT="0" distB="0" distL="0" distR="0" wp14:anchorId="49F17087" wp14:editId="5F139784">
            <wp:extent cx="1521700" cy="548640"/>
            <wp:effectExtent l="0" t="0" r="0" b="0"/>
            <wp:docPr id="256802088" name="Grafik 7" descr="Ein Bild, das Handschrift, Schwarz, Schrift, Kalli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02088" name="Grafik 7" descr="Ein Bild, das Handschrift, Schwarz, Schrift, Kalligrafie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47472" cy="557932"/>
                    </a:xfrm>
                    <a:prstGeom prst="rect">
                      <a:avLst/>
                    </a:prstGeom>
                  </pic:spPr>
                </pic:pic>
              </a:graphicData>
            </a:graphic>
          </wp:inline>
        </w:drawing>
      </w:r>
    </w:p>
    <w:p w14:paraId="1FA851E6" w14:textId="6A969D95" w:rsidR="00AA457B" w:rsidRPr="00AA457B" w:rsidRDefault="00A24BE1" w:rsidP="00AA457B">
      <w:pPr>
        <w:pStyle w:val="p1"/>
        <w:spacing w:line="276" w:lineRule="auto"/>
        <w:rPr>
          <w:rFonts w:asciiTheme="minorHAnsi" w:hAnsiTheme="minorHAnsi" w:cstheme="minorHAnsi"/>
          <w:lang w:val="vi-VN"/>
        </w:rPr>
      </w:pPr>
      <w:r>
        <w:rPr>
          <w:rFonts w:asciiTheme="minorHAnsi" w:hAnsiTheme="minorHAnsi" w:cstheme="minorHAnsi"/>
          <w:lang w:val="vi-VN"/>
        </w:rPr>
        <w:t>Mai Cong Binh Minh</w:t>
      </w:r>
    </w:p>
    <w:p w14:paraId="0110606D" w14:textId="657055ED" w:rsidR="0026172A" w:rsidRPr="0026172A" w:rsidRDefault="0026172A" w:rsidP="00AA457B">
      <w:pPr>
        <w:spacing w:line="360" w:lineRule="auto"/>
        <w:ind w:right="-30"/>
        <w:rPr>
          <w:lang w:val="de-DE"/>
        </w:rPr>
      </w:pPr>
    </w:p>
    <w:p w14:paraId="2EF9C731" w14:textId="2528E99D" w:rsidR="00E24470" w:rsidRPr="00E24470" w:rsidRDefault="00E24470" w:rsidP="0026172A">
      <w:pPr>
        <w:spacing w:line="360" w:lineRule="auto"/>
        <w:ind w:right="-30"/>
        <w:rPr>
          <w:lang w:val="de-DE"/>
        </w:rPr>
      </w:pPr>
    </w:p>
    <w:p w14:paraId="0969CE6C" w14:textId="02D0CD33" w:rsidR="00E24470" w:rsidRPr="00E24470" w:rsidRDefault="00E24470" w:rsidP="00E24470">
      <w:pPr>
        <w:ind w:right="-30"/>
        <w:rPr>
          <w:lang w:val="de-DE"/>
        </w:rPr>
      </w:pPr>
      <w:r w:rsidRPr="00E24470">
        <w:rPr>
          <w:lang w:val="de-DE"/>
        </w:rPr>
        <w:t xml:space="preserve"> </w:t>
      </w:r>
    </w:p>
    <w:p w14:paraId="33B27249" w14:textId="7D740839" w:rsidR="00E24470" w:rsidRPr="00E24470" w:rsidRDefault="00E24470" w:rsidP="00E24470">
      <w:pPr>
        <w:ind w:right="-30"/>
        <w:rPr>
          <w:lang w:val="de-DE"/>
        </w:rPr>
      </w:pPr>
    </w:p>
    <w:p w14:paraId="38E43A3A" w14:textId="676C5D7A" w:rsidR="00E24470" w:rsidRPr="00E24470" w:rsidRDefault="00BD1DBF" w:rsidP="00E24470">
      <w:pPr>
        <w:ind w:right="-30"/>
        <w:rPr>
          <w:lang w:val="de-DE"/>
        </w:rPr>
      </w:pPr>
      <w:r>
        <w:rPr>
          <w:noProof/>
        </w:rPr>
        <mc:AlternateContent>
          <mc:Choice Requires="wps">
            <w:drawing>
              <wp:anchor distT="0" distB="0" distL="114300" distR="114300" simplePos="0" relativeHeight="251709440" behindDoc="0" locked="0" layoutInCell="1" allowOverlap="1" wp14:anchorId="513270A0" wp14:editId="5AEB48A6">
                <wp:simplePos x="0" y="0"/>
                <wp:positionH relativeFrom="column">
                  <wp:posOffset>-76200</wp:posOffset>
                </wp:positionH>
                <wp:positionV relativeFrom="page">
                  <wp:posOffset>9589135</wp:posOffset>
                </wp:positionV>
                <wp:extent cx="6839585" cy="714375"/>
                <wp:effectExtent l="0" t="0" r="5715" b="0"/>
                <wp:wrapNone/>
                <wp:docPr id="22" name="Textfeld 22"/>
                <wp:cNvGraphicFramePr/>
                <a:graphic xmlns:a="http://schemas.openxmlformats.org/drawingml/2006/main">
                  <a:graphicData uri="http://schemas.microsoft.com/office/word/2010/wordprocessingShape">
                    <wps:wsp>
                      <wps:cNvSpPr txBox="1"/>
                      <wps:spPr>
                        <a:xfrm>
                          <a:off x="0" y="0"/>
                          <a:ext cx="6839585" cy="714375"/>
                        </a:xfrm>
                        <a:prstGeom prst="rect">
                          <a:avLst/>
                        </a:prstGeom>
                        <a:solidFill>
                          <a:schemeClr val="bg1">
                            <a:lumMod val="95000"/>
                            <a:alpha val="50000"/>
                          </a:schemeClr>
                        </a:solidFill>
                        <a:ln w="6350">
                          <a:noFill/>
                        </a:ln>
                      </wps:spPr>
                      <wps:txbx>
                        <w:txbxContent>
                          <w:p w14:paraId="33B8CC90" w14:textId="2432DB21" w:rsidR="00BC3F11" w:rsidRPr="00313A96" w:rsidRDefault="00BC3F11" w:rsidP="00BC3F11">
                            <w:pPr>
                              <w:spacing w:before="240" w:after="120"/>
                              <w:jc w:val="center"/>
                              <w:rPr>
                                <w:rFonts w:ascii="Helvetica Light" w:hAnsi="Helvetica Light" w:cs="Calibri"/>
                                <w:caps/>
                                <w:color w:val="3B3838" w:themeColor="background2" w:themeShade="40"/>
                                <w:spacing w:val="100"/>
                                <w:sz w:val="22"/>
                                <w:szCs w:val="22"/>
                                <w:lang w:val="de-DE"/>
                              </w:rPr>
                            </w:pPr>
                            <w:r w:rsidRPr="00313A96">
                              <w:rPr>
                                <w:rFonts w:ascii="Helvetica Light" w:hAnsi="Helvetica Light" w:cs="Times New Roman (Textkörper CS)"/>
                                <w:b/>
                                <w:bCs/>
                                <w:i/>
                                <w:iCs/>
                                <w:caps/>
                                <w:color w:val="3B3838" w:themeColor="background2" w:themeShade="40"/>
                                <w:spacing w:val="50"/>
                                <w:sz w:val="22"/>
                                <w:szCs w:val="22"/>
                                <w:lang w:val="de-DE"/>
                              </w:rPr>
                              <w:t xml:space="preserve">Anlagen: </w:t>
                            </w:r>
                            <w:r w:rsidR="00A067BA" w:rsidRPr="00313A96">
                              <w:rPr>
                                <w:rFonts w:ascii="Helvetica Light" w:hAnsi="Helvetica Light" w:cs="Times New Roman (Textkörper CS)"/>
                                <w:b/>
                                <w:bCs/>
                                <w:i/>
                                <w:iCs/>
                                <w:caps/>
                                <w:color w:val="3B3838" w:themeColor="background2" w:themeShade="40"/>
                                <w:spacing w:val="50"/>
                                <w:sz w:val="22"/>
                                <w:szCs w:val="22"/>
                                <w:lang w:val="de-DE"/>
                              </w:rPr>
                              <w:t>Passport, Deutsch Z</w:t>
                            </w:r>
                            <w:r w:rsidR="00A067BA" w:rsidRPr="00313A96">
                              <w:rPr>
                                <w:rFonts w:ascii="Helvetica Light" w:hAnsi="Helvetica Light" w:cs="Calibri"/>
                                <w:b/>
                                <w:bCs/>
                                <w:i/>
                                <w:iCs/>
                                <w:caps/>
                                <w:color w:val="3B3838" w:themeColor="background2" w:themeShade="40"/>
                                <w:spacing w:val="50"/>
                                <w:sz w:val="22"/>
                                <w:szCs w:val="22"/>
                                <w:lang w:val="de-DE"/>
                              </w:rPr>
                              <w:t>ertifikat B1, Zeugnisse, Lebenslauf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3270A0" id="Textfeld 22" o:spid="_x0000_s1032" type="#_x0000_t202" style="position:absolute;margin-left:-6pt;margin-top:755.05pt;width:538.55pt;height:56.25pt;z-index:25170944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" fillcolor="#f2f2f2 [3052]" stroked="f" strokeweight=".5pt">
                <v:fill opacity="32896f"/>
                <v:textbox>
                  <w:txbxContent>
                    <w:p w14:paraId="33B8CC90" w14:textId="2432DB21" w:rsidR="00BC3F11" w:rsidRPr="00313A96" w:rsidRDefault="00BC3F11" w:rsidP="00BC3F11">
                      <w:pPr>
                        <w:spacing w:before="240" w:after="120"/>
                        <w:jc w:val="center"/>
                        <w:rPr>
                          <w:rFonts w:ascii="Helvetica Light" w:hAnsi="Helvetica Light" w:cs="Calibri"/>
                          <w:caps/>
                          <w:color w:val="3B3838" w:themeColor="background2" w:themeShade="40"/>
                          <w:spacing w:val="100"/>
                          <w:sz w:val="22"/>
                          <w:szCs w:val="22"/>
                          <w:lang w:val="de-DE"/>
                        </w:rPr>
                      </w:pPr>
                      <w:r w:rsidRPr="00313A96">
                        <w:rPr>
                          <w:rFonts w:ascii="Helvetica Light" w:hAnsi="Helvetica Light" w:cs="Times New Roman (Textkörper CS)"/>
                          <w:b/>
                          <w:bCs/>
                          <w:i/>
                          <w:iCs/>
                          <w:caps/>
                          <w:color w:val="3B3838" w:themeColor="background2" w:themeShade="40"/>
                          <w:spacing w:val="50"/>
                          <w:sz w:val="22"/>
                          <w:szCs w:val="22"/>
                          <w:lang w:val="de-DE"/>
                        </w:rPr>
                        <w:t xml:space="preserve">Anlagen: </w:t>
                      </w:r>
                      <w:r w:rsidR="00A067BA" w:rsidRPr="00313A96">
                        <w:rPr>
                          <w:rFonts w:ascii="Helvetica Light" w:hAnsi="Helvetica Light" w:cs="Times New Roman (Textkörper CS)"/>
                          <w:b/>
                          <w:bCs/>
                          <w:i/>
                          <w:iCs/>
                          <w:caps/>
                          <w:color w:val="3B3838" w:themeColor="background2" w:themeShade="40"/>
                          <w:spacing w:val="50"/>
                          <w:sz w:val="22"/>
                          <w:szCs w:val="22"/>
                          <w:lang w:val="de-DE"/>
                        </w:rPr>
                        <w:t>Passport, Deutsch Z</w:t>
                      </w:r>
                      <w:r w:rsidR="00A067BA" w:rsidRPr="00313A96">
                        <w:rPr>
                          <w:rFonts w:ascii="Helvetica Light" w:hAnsi="Helvetica Light" w:cs="Calibri"/>
                          <w:b/>
                          <w:bCs/>
                          <w:i/>
                          <w:iCs/>
                          <w:caps/>
                          <w:color w:val="3B3838" w:themeColor="background2" w:themeShade="40"/>
                          <w:spacing w:val="50"/>
                          <w:sz w:val="22"/>
                          <w:szCs w:val="22"/>
                          <w:lang w:val="de-DE"/>
                        </w:rPr>
                        <w:t>ertifikat B1, Zeugnisse, Lebenslauf</w:t>
                      </w:r>
                    </w:p>
                  </w:txbxContent>
                </v:textbox>
                <w10:wrap anchory="page"/>
              </v:shape>
            </w:pict>
          </mc:Fallback>
        </mc:AlternateContent>
      </w:r>
    </w:p>
    <w:p w14:paraId="3AA451A3" w14:textId="7960C6B1" w:rsidR="00E24470" w:rsidRPr="00E24470" w:rsidRDefault="00E24470" w:rsidP="00E24470">
      <w:pPr>
        <w:ind w:right="-30"/>
        <w:rPr>
          <w:lang w:val="de-DE"/>
        </w:rPr>
      </w:pPr>
    </w:p>
    <w:p w14:paraId="2935F652" w14:textId="763A0C04" w:rsidR="00542248" w:rsidRPr="0026172A" w:rsidRDefault="00542248" w:rsidP="00E24470">
      <w:pPr>
        <w:ind w:right="-30"/>
        <w:rPr>
          <w:b/>
          <w:bCs/>
          <w:lang w:val="de-DE"/>
        </w:rPr>
      </w:pPr>
    </w:p>
    <w:sectPr w:rsidR="00542248" w:rsidRPr="0026172A" w:rsidSect="00223D1F">
      <w:pgSz w:w="11900" w:h="16840"/>
      <w:pgMar w:top="720" w:right="720" w:bottom="719"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2D26D" w14:textId="77777777" w:rsidR="00B34AD3" w:rsidRDefault="00B34AD3" w:rsidP="0052214C">
      <w:r>
        <w:separator/>
      </w:r>
    </w:p>
  </w:endnote>
  <w:endnote w:type="continuationSeparator" w:id="0">
    <w:p w14:paraId="466D7782" w14:textId="77777777" w:rsidR="00B34AD3" w:rsidRDefault="00B34AD3" w:rsidP="00522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Textkörper CS)">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Light">
    <w:altName w:val="HELVETICA LIGHT"/>
    <w:panose1 w:val="020B0403020202020204"/>
    <w:charset w:val="00"/>
    <w:family w:val="swiss"/>
    <w:pitch w:val="variable"/>
    <w:sig w:usb0="800000AF"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0DAF3" w14:textId="77777777" w:rsidR="00B34AD3" w:rsidRDefault="00B34AD3" w:rsidP="0052214C">
      <w:r>
        <w:separator/>
      </w:r>
    </w:p>
  </w:footnote>
  <w:footnote w:type="continuationSeparator" w:id="0">
    <w:p w14:paraId="7845B222" w14:textId="77777777" w:rsidR="00B34AD3" w:rsidRDefault="00B34AD3" w:rsidP="005221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26E12"/>
    <w:multiLevelType w:val="hybridMultilevel"/>
    <w:tmpl w:val="FBC43F1C"/>
    <w:lvl w:ilvl="0" w:tplc="4306C4B6">
      <w:start w:val="1"/>
      <w:numFmt w:val="bullet"/>
      <w:lvlText w:val=""/>
      <w:lvlJc w:val="left"/>
      <w:pPr>
        <w:ind w:left="284" w:hanging="227"/>
      </w:pPr>
      <w:rPr>
        <w:rFonts w:ascii="Wingdings" w:hAnsi="Wingdings" w:hint="default"/>
        <w:color w:val="A19089"/>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84223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A5"/>
    <w:rsid w:val="00045809"/>
    <w:rsid w:val="0005611B"/>
    <w:rsid w:val="000F1FB8"/>
    <w:rsid w:val="001370AF"/>
    <w:rsid w:val="001B4BC4"/>
    <w:rsid w:val="001E16C6"/>
    <w:rsid w:val="00223D1F"/>
    <w:rsid w:val="0026172A"/>
    <w:rsid w:val="002B5BE0"/>
    <w:rsid w:val="002E4313"/>
    <w:rsid w:val="002F6ABA"/>
    <w:rsid w:val="00313A96"/>
    <w:rsid w:val="00365C7F"/>
    <w:rsid w:val="00371ECA"/>
    <w:rsid w:val="003C571F"/>
    <w:rsid w:val="003D4B77"/>
    <w:rsid w:val="00412417"/>
    <w:rsid w:val="00415732"/>
    <w:rsid w:val="004835F8"/>
    <w:rsid w:val="004C366D"/>
    <w:rsid w:val="00514B7E"/>
    <w:rsid w:val="0052214C"/>
    <w:rsid w:val="00542248"/>
    <w:rsid w:val="005E0608"/>
    <w:rsid w:val="0066356F"/>
    <w:rsid w:val="00697E82"/>
    <w:rsid w:val="006D0163"/>
    <w:rsid w:val="006E0FB0"/>
    <w:rsid w:val="007044B8"/>
    <w:rsid w:val="0071044A"/>
    <w:rsid w:val="007B6728"/>
    <w:rsid w:val="00810DC0"/>
    <w:rsid w:val="0083393C"/>
    <w:rsid w:val="008341EF"/>
    <w:rsid w:val="008807FB"/>
    <w:rsid w:val="008A33A2"/>
    <w:rsid w:val="008C18A5"/>
    <w:rsid w:val="00907C3C"/>
    <w:rsid w:val="0092534B"/>
    <w:rsid w:val="00937A6D"/>
    <w:rsid w:val="009404E6"/>
    <w:rsid w:val="00966A46"/>
    <w:rsid w:val="00986A3F"/>
    <w:rsid w:val="00A067BA"/>
    <w:rsid w:val="00A24BE1"/>
    <w:rsid w:val="00A3629A"/>
    <w:rsid w:val="00AA457B"/>
    <w:rsid w:val="00AD24AF"/>
    <w:rsid w:val="00B34AD3"/>
    <w:rsid w:val="00B42D98"/>
    <w:rsid w:val="00B92908"/>
    <w:rsid w:val="00BB2537"/>
    <w:rsid w:val="00BC3F11"/>
    <w:rsid w:val="00BD1D7D"/>
    <w:rsid w:val="00BD1DBF"/>
    <w:rsid w:val="00BF5E99"/>
    <w:rsid w:val="00D1309D"/>
    <w:rsid w:val="00D67D3D"/>
    <w:rsid w:val="00DD4F6D"/>
    <w:rsid w:val="00DF41D7"/>
    <w:rsid w:val="00E065C2"/>
    <w:rsid w:val="00E24470"/>
    <w:rsid w:val="00E72234"/>
    <w:rsid w:val="00F47223"/>
    <w:rsid w:val="00F510CD"/>
    <w:rsid w:val="00F934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B624C"/>
  <w15:chartTrackingRefBased/>
  <w15:docId w15:val="{23404891-6D99-0147-B9B4-4CD101CCE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23D1F"/>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F510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52214C"/>
    <w:pPr>
      <w:tabs>
        <w:tab w:val="center" w:pos="4536"/>
        <w:tab w:val="right" w:pos="9072"/>
      </w:tabs>
    </w:pPr>
  </w:style>
  <w:style w:type="character" w:customStyle="1" w:styleId="KopfzeileZchn">
    <w:name w:val="Kopfzeile Zchn"/>
    <w:basedOn w:val="Absatz-Standardschriftart"/>
    <w:link w:val="Kopfzeile"/>
    <w:uiPriority w:val="99"/>
    <w:rsid w:val="0052214C"/>
    <w:rPr>
      <w:lang w:val="en-US"/>
    </w:rPr>
  </w:style>
  <w:style w:type="paragraph" w:styleId="Fuzeile">
    <w:name w:val="footer"/>
    <w:basedOn w:val="Standard"/>
    <w:link w:val="FuzeileZchn"/>
    <w:uiPriority w:val="99"/>
    <w:unhideWhenUsed/>
    <w:rsid w:val="0052214C"/>
    <w:pPr>
      <w:tabs>
        <w:tab w:val="center" w:pos="4536"/>
        <w:tab w:val="right" w:pos="9072"/>
      </w:tabs>
    </w:pPr>
  </w:style>
  <w:style w:type="character" w:customStyle="1" w:styleId="FuzeileZchn">
    <w:name w:val="Fußzeile Zchn"/>
    <w:basedOn w:val="Absatz-Standardschriftart"/>
    <w:link w:val="Fuzeile"/>
    <w:uiPriority w:val="99"/>
    <w:rsid w:val="0052214C"/>
    <w:rPr>
      <w:lang w:val="en-US"/>
    </w:rPr>
  </w:style>
  <w:style w:type="paragraph" w:styleId="Listenabsatz">
    <w:name w:val="List Paragraph"/>
    <w:basedOn w:val="Standard"/>
    <w:uiPriority w:val="34"/>
    <w:qFormat/>
    <w:rsid w:val="00223D1F"/>
    <w:pPr>
      <w:ind w:left="720"/>
      <w:contextualSpacing/>
    </w:pPr>
  </w:style>
  <w:style w:type="paragraph" w:customStyle="1" w:styleId="p1">
    <w:name w:val="p1"/>
    <w:basedOn w:val="Standard"/>
    <w:rsid w:val="00AA457B"/>
    <w:pPr>
      <w:spacing w:before="100" w:beforeAutospacing="1" w:after="100" w:afterAutospacing="1"/>
    </w:pPr>
    <w:rPr>
      <w:rFonts w:ascii="Times New Roman" w:eastAsia="Times New Roman" w:hAnsi="Times New Roman" w:cs="Times New Roman"/>
      <w:lang w:val="de-DE" w:eastAsia="de-DE"/>
    </w:rPr>
  </w:style>
  <w:style w:type="character" w:customStyle="1" w:styleId="s1">
    <w:name w:val="s1"/>
    <w:basedOn w:val="Absatz-Standardschriftart"/>
    <w:rsid w:val="00AA457B"/>
  </w:style>
  <w:style w:type="paragraph" w:customStyle="1" w:styleId="p2">
    <w:name w:val="p2"/>
    <w:basedOn w:val="Standard"/>
    <w:rsid w:val="00AA457B"/>
    <w:pPr>
      <w:spacing w:before="100" w:beforeAutospacing="1" w:after="100" w:afterAutospacing="1"/>
    </w:pPr>
    <w:rPr>
      <w:rFonts w:ascii="Times New Roman" w:eastAsia="Times New Roman" w:hAnsi="Times New Roman" w:cs="Times New Roman"/>
      <w:lang w:val="de-DE" w:eastAsia="de-DE"/>
    </w:rPr>
  </w:style>
  <w:style w:type="character" w:styleId="Hyperlink">
    <w:name w:val="Hyperlink"/>
    <w:basedOn w:val="Absatz-Standardschriftart"/>
    <w:uiPriority w:val="99"/>
    <w:unhideWhenUsed/>
    <w:rsid w:val="00D1309D"/>
    <w:rPr>
      <w:color w:val="0563C1" w:themeColor="hyperlink"/>
      <w:u w:val="single"/>
    </w:rPr>
  </w:style>
  <w:style w:type="character" w:styleId="NichtaufgelsteErwhnung">
    <w:name w:val="Unresolved Mention"/>
    <w:basedOn w:val="Absatz-Standardschriftart"/>
    <w:uiPriority w:val="99"/>
    <w:semiHidden/>
    <w:unhideWhenUsed/>
    <w:rsid w:val="00D13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8355">
      <w:bodyDiv w:val="1"/>
      <w:marLeft w:val="0"/>
      <w:marRight w:val="0"/>
      <w:marTop w:val="0"/>
      <w:marBottom w:val="0"/>
      <w:divBdr>
        <w:top w:val="none" w:sz="0" w:space="0" w:color="auto"/>
        <w:left w:val="none" w:sz="0" w:space="0" w:color="auto"/>
        <w:bottom w:val="none" w:sz="0" w:space="0" w:color="auto"/>
        <w:right w:val="none" w:sz="0" w:space="0" w:color="auto"/>
      </w:divBdr>
    </w:div>
    <w:div w:id="1485078055">
      <w:bodyDiv w:val="1"/>
      <w:marLeft w:val="0"/>
      <w:marRight w:val="0"/>
      <w:marTop w:val="0"/>
      <w:marBottom w:val="0"/>
      <w:divBdr>
        <w:top w:val="none" w:sz="0" w:space="0" w:color="auto"/>
        <w:left w:val="none" w:sz="0" w:space="0" w:color="auto"/>
        <w:bottom w:val="none" w:sz="0" w:space="0" w:color="auto"/>
        <w:right w:val="none" w:sz="0" w:space="0" w:color="auto"/>
      </w:divBdr>
    </w:div>
    <w:div w:id="1491017634">
      <w:bodyDiv w:val="1"/>
      <w:marLeft w:val="0"/>
      <w:marRight w:val="0"/>
      <w:marTop w:val="0"/>
      <w:marBottom w:val="0"/>
      <w:divBdr>
        <w:top w:val="none" w:sz="0" w:space="0" w:color="auto"/>
        <w:left w:val="none" w:sz="0" w:space="0" w:color="auto"/>
        <w:bottom w:val="none" w:sz="0" w:space="0" w:color="auto"/>
        <w:right w:val="none" w:sz="0" w:space="0" w:color="auto"/>
      </w:divBdr>
    </w:div>
    <w:div w:id="1988853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4A687-D3DA-B344-81EF-5F18CF8B8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2630</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Kuckelberg</dc:creator>
  <cp:keywords/>
  <dc:description/>
  <cp:lastModifiedBy>letuan_85@yahoo.de</cp:lastModifiedBy>
  <cp:revision>12</cp:revision>
  <cp:lastPrinted>2025-12-23T11:37:00Z</cp:lastPrinted>
  <dcterms:created xsi:type="dcterms:W3CDTF">2026-01-16T13:48:00Z</dcterms:created>
  <dcterms:modified xsi:type="dcterms:W3CDTF">2026-03-02T19:08:00Z</dcterms:modified>
</cp:coreProperties>
</file>